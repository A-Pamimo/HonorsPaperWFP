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8333A" w14:textId="77777777" w:rsidR="00BA2AB6" w:rsidRPr="00BA2AB6" w:rsidRDefault="00BA2AB6" w:rsidP="00BA2AB6">
      <w:pPr>
        <w:jc w:val="center"/>
        <w:rPr>
          <w:b/>
          <w:bCs/>
          <w:sz w:val="28"/>
          <w:szCs w:val="28"/>
        </w:rPr>
      </w:pPr>
      <w:r w:rsidRPr="00BA2AB6">
        <w:rPr>
          <w:b/>
          <w:bCs/>
          <w:sz w:val="28"/>
          <w:szCs w:val="28"/>
        </w:rPr>
        <w:t>Central African Republic</w:t>
      </w:r>
    </w:p>
    <w:p w14:paraId="29831DFB" w14:textId="03C8F720" w:rsidR="00B70F43" w:rsidRPr="00A23D86" w:rsidRDefault="005A493E" w:rsidP="00A23D86">
      <w:pPr>
        <w:pStyle w:val="ListParagraph"/>
        <w:numPr>
          <w:ilvl w:val="0"/>
          <w:numId w:val="5"/>
        </w:numPr>
        <w:rPr>
          <w:b/>
          <w:bCs/>
        </w:rPr>
      </w:pPr>
      <w:r w:rsidRPr="00A23D86">
        <w:rPr>
          <w:b/>
          <w:bCs/>
        </w:rPr>
        <w:t>Sample selection</w:t>
      </w:r>
    </w:p>
    <w:p w14:paraId="3A9AE60A" w14:textId="444ACD6C" w:rsidR="00B70F43" w:rsidRDefault="00B70F43">
      <w:r>
        <w:t xml:space="preserve">The selection of households </w:t>
      </w:r>
      <w:r w:rsidR="00942BC5">
        <w:t xml:space="preserve">for the listing followed a stratified random </w:t>
      </w:r>
      <w:r w:rsidR="00E57469">
        <w:t xml:space="preserve">approach </w:t>
      </w:r>
      <w:r w:rsidR="00942BC5">
        <w:t xml:space="preserve">selection based on </w:t>
      </w:r>
      <w:r w:rsidR="007A0D76">
        <w:t>3-point criteria</w:t>
      </w:r>
      <w:r w:rsidR="00F71711">
        <w:t xml:space="preserve"> developed and agreed together with the country office in Bangui.</w:t>
      </w:r>
    </w:p>
    <w:p w14:paraId="2A2C4DA6" w14:textId="17EF7A78" w:rsidR="00285305" w:rsidRDefault="00285305" w:rsidP="00285305">
      <w:pPr>
        <w:pStyle w:val="ListParagraph"/>
        <w:numPr>
          <w:ilvl w:val="0"/>
          <w:numId w:val="1"/>
        </w:numPr>
      </w:pPr>
      <w:r>
        <w:t>Mobile p</w:t>
      </w:r>
      <w:r w:rsidR="009D2FAF">
        <w:t>hone coverage</w:t>
      </w:r>
    </w:p>
    <w:p w14:paraId="240261C9" w14:textId="756F1BF5" w:rsidR="009D2FAF" w:rsidRDefault="009D2FAF" w:rsidP="00285305">
      <w:pPr>
        <w:pStyle w:val="ListParagraph"/>
        <w:numPr>
          <w:ilvl w:val="0"/>
          <w:numId w:val="1"/>
        </w:numPr>
      </w:pPr>
      <w:r>
        <w:t xml:space="preserve">Food security situation </w:t>
      </w:r>
    </w:p>
    <w:p w14:paraId="3E3168B9" w14:textId="1FC588FC" w:rsidR="009D2FAF" w:rsidRDefault="009D2FAF" w:rsidP="00285305">
      <w:pPr>
        <w:pStyle w:val="ListParagraph"/>
        <w:numPr>
          <w:ilvl w:val="0"/>
          <w:numId w:val="1"/>
        </w:numPr>
      </w:pPr>
      <w:r>
        <w:t>Accessibility (considering the security situation)</w:t>
      </w:r>
    </w:p>
    <w:p w14:paraId="27764DBE" w14:textId="6BD11C53" w:rsidR="00F71711" w:rsidRDefault="00F71711" w:rsidP="00F71711">
      <w:r>
        <w:t>2 ADMIN1 Areas were selected</w:t>
      </w:r>
      <w:r w:rsidR="0018696B">
        <w:t xml:space="preserve"> based on the afore mentioned criteria.</w:t>
      </w:r>
      <w:r>
        <w:t xml:space="preserve"> </w:t>
      </w:r>
    </w:p>
    <w:p w14:paraId="65799BF8" w14:textId="0F4E63D8" w:rsidR="00AB7BFA" w:rsidRDefault="00F71711" w:rsidP="00AB7BFA">
      <w:pPr>
        <w:pStyle w:val="ListParagraph"/>
        <w:numPr>
          <w:ilvl w:val="0"/>
          <w:numId w:val="2"/>
        </w:numPr>
      </w:pPr>
      <w:r>
        <w:t>Nana- Gribizi</w:t>
      </w:r>
      <w:r w:rsidR="009A0FA4">
        <w:t xml:space="preserve"> </w:t>
      </w:r>
      <w:r w:rsidR="00AB7BFA">
        <w:t xml:space="preserve">to the </w:t>
      </w:r>
      <w:r w:rsidR="00B34ADA">
        <w:t>West</w:t>
      </w:r>
      <w:r w:rsidR="00AB7BFA">
        <w:t xml:space="preserve"> of the country </w:t>
      </w:r>
      <w:r w:rsidR="009A0FA4">
        <w:t>and</w:t>
      </w:r>
      <w:r w:rsidR="00AB7BFA">
        <w:t>,</w:t>
      </w:r>
    </w:p>
    <w:p w14:paraId="46B3A52D" w14:textId="244BFC87" w:rsidR="00AB7BFA" w:rsidRDefault="004151D6" w:rsidP="00AB7BFA">
      <w:pPr>
        <w:pStyle w:val="ListParagraph"/>
        <w:numPr>
          <w:ilvl w:val="0"/>
          <w:numId w:val="2"/>
        </w:numPr>
      </w:pPr>
      <w:r>
        <w:t>Mbomou</w:t>
      </w:r>
      <w:r w:rsidR="00B34ADA">
        <w:t xml:space="preserve"> to the East of the country</w:t>
      </w:r>
    </w:p>
    <w:p w14:paraId="4EB9F3AF" w14:textId="41DFEF03" w:rsidR="001B65DB" w:rsidRDefault="001B65DB" w:rsidP="001B65DB">
      <w:r>
        <w:t>Selection of Admin</w:t>
      </w:r>
      <w:r w:rsidR="00C707C2">
        <w:t>2</w:t>
      </w:r>
      <w:r w:rsidR="005A493E">
        <w:t>, 3</w:t>
      </w:r>
      <w:r w:rsidR="00C228BC">
        <w:t xml:space="preserve"> and</w:t>
      </w:r>
      <w:r w:rsidR="005A493E">
        <w:t xml:space="preserve"> </w:t>
      </w:r>
      <w:r w:rsidR="00D33A11">
        <w:t>5</w:t>
      </w:r>
      <w:r w:rsidR="00C228BC">
        <w:t xml:space="preserve"> were randomly done based on the compiled list of areas that had </w:t>
      </w:r>
      <w:r w:rsidR="00C043B4">
        <w:t>mobile phone connectivity</w:t>
      </w:r>
      <w:r w:rsidR="00B45496">
        <w:t>-The full list of areas with connectivity has been compiled by Orange</w:t>
      </w:r>
      <w:r w:rsidR="00731864">
        <w:t>/Moove</w:t>
      </w:r>
      <w:r w:rsidR="00701D37">
        <w:t>/Telecel the biggest mobile phone operators in the country</w:t>
      </w:r>
      <w:r w:rsidR="00C043B4">
        <w:t xml:space="preserve">. This is to ensure that households sampled would be able to receive </w:t>
      </w:r>
      <w:r w:rsidR="00CC6831">
        <w:t>remo</w:t>
      </w:r>
      <w:r w:rsidR="00D00C7A">
        <w:t>t</w:t>
      </w:r>
      <w:r w:rsidR="00CC6831">
        <w:t>e interviews if the</w:t>
      </w:r>
      <w:r w:rsidR="00D00C7A">
        <w:t>y were to be randomly assigned to the remote module.</w:t>
      </w:r>
    </w:p>
    <w:p w14:paraId="566CB415" w14:textId="438FA797" w:rsidR="007335E2" w:rsidRPr="00A23D86" w:rsidRDefault="00A23D86" w:rsidP="00A23D86">
      <w:pPr>
        <w:pStyle w:val="ListParagraph"/>
        <w:numPr>
          <w:ilvl w:val="1"/>
          <w:numId w:val="5"/>
        </w:numPr>
        <w:ind w:hanging="720"/>
        <w:rPr>
          <w:b/>
          <w:bCs/>
        </w:rPr>
      </w:pPr>
      <w:r w:rsidRPr="00A23D86">
        <w:rPr>
          <w:b/>
          <w:bCs/>
        </w:rPr>
        <w:t xml:space="preserve">Selected </w:t>
      </w:r>
      <w:r w:rsidR="00B45496" w:rsidRPr="00A23D86">
        <w:rPr>
          <w:b/>
          <w:bCs/>
        </w:rPr>
        <w:t>Admin</w:t>
      </w:r>
      <w:r w:rsidR="00701D37" w:rsidRPr="00A23D86">
        <w:rPr>
          <w:b/>
          <w:bCs/>
        </w:rPr>
        <w:t xml:space="preserve">2 Areas </w:t>
      </w:r>
    </w:p>
    <w:p w14:paraId="58C624DA" w14:textId="2E33AA4C" w:rsidR="007335E2" w:rsidRDefault="00BE75E4" w:rsidP="001B65DB">
      <w:r>
        <w:t xml:space="preserve">One </w:t>
      </w:r>
      <w:r w:rsidR="009A42AD">
        <w:t>Admin</w:t>
      </w:r>
      <w:r w:rsidR="008B6F51">
        <w:t xml:space="preserve">2 </w:t>
      </w:r>
      <w:r w:rsidR="009D7B67">
        <w:t>area (sub-prefecture)</w:t>
      </w:r>
      <w:r w:rsidR="008B6F51">
        <w:t xml:space="preserve"> </w:t>
      </w:r>
      <w:r w:rsidR="003E392F">
        <w:t>w</w:t>
      </w:r>
      <w:r w:rsidR="009D7B67">
        <w:t>as</w:t>
      </w:r>
      <w:r w:rsidR="003E392F">
        <w:t xml:space="preserve"> selected </w:t>
      </w:r>
      <w:r w:rsidR="000C7663">
        <w:t xml:space="preserve">from </w:t>
      </w:r>
      <w:r w:rsidR="009D7B67">
        <w:t xml:space="preserve">each </w:t>
      </w:r>
      <w:r w:rsidR="003B775A">
        <w:t>Admin</w:t>
      </w:r>
      <w:r w:rsidR="00D630BB">
        <w:t xml:space="preserve">1 </w:t>
      </w:r>
      <w:r w:rsidR="00C61F15">
        <w:t>area (Prefecture)</w:t>
      </w:r>
    </w:p>
    <w:p w14:paraId="485116F6" w14:textId="06EDA5E7" w:rsidR="00C61F15" w:rsidRDefault="003B17A3" w:rsidP="00DB3F3E">
      <w:pPr>
        <w:pStyle w:val="ListParagraph"/>
        <w:numPr>
          <w:ilvl w:val="0"/>
          <w:numId w:val="3"/>
        </w:numPr>
      </w:pPr>
      <w:r>
        <w:t xml:space="preserve">Mbomou </w:t>
      </w:r>
      <w:r w:rsidR="00EE5598">
        <w:sym w:font="Wingdings" w:char="F0E0"/>
      </w:r>
      <w:r w:rsidR="00B936F4">
        <w:t xml:space="preserve"> </w:t>
      </w:r>
      <w:r>
        <w:t>Bangassou</w:t>
      </w:r>
    </w:p>
    <w:p w14:paraId="6926CCDA" w14:textId="4FB0FF17" w:rsidR="006C0EE1" w:rsidRDefault="003B17A3" w:rsidP="00DB3F3E">
      <w:pPr>
        <w:pStyle w:val="ListParagraph"/>
        <w:numPr>
          <w:ilvl w:val="0"/>
          <w:numId w:val="3"/>
        </w:numPr>
      </w:pPr>
      <w:r>
        <w:t>Nana-Gibizi</w:t>
      </w:r>
      <w:r w:rsidRPr="003B17A3">
        <w:t xml:space="preserve"> </w:t>
      </w:r>
      <w:r w:rsidR="00DB3F3E">
        <w:sym w:font="Wingdings" w:char="F0E0"/>
      </w:r>
      <w:r w:rsidRPr="003B17A3">
        <w:t xml:space="preserve"> </w:t>
      </w:r>
      <w:r>
        <w:t>Kanga-Bandaro</w:t>
      </w:r>
    </w:p>
    <w:p w14:paraId="0B403582" w14:textId="77777777" w:rsidR="00A23D86" w:rsidRDefault="00A23D86" w:rsidP="00A23D86">
      <w:pPr>
        <w:pStyle w:val="ListParagraph"/>
      </w:pPr>
    </w:p>
    <w:p w14:paraId="342009F2" w14:textId="0D41AB15" w:rsidR="006804AB" w:rsidRDefault="006804AB" w:rsidP="00A23D86">
      <w:pPr>
        <w:pStyle w:val="ListParagraph"/>
        <w:numPr>
          <w:ilvl w:val="1"/>
          <w:numId w:val="5"/>
        </w:numPr>
        <w:ind w:hanging="720"/>
        <w:rPr>
          <w:b/>
          <w:bCs/>
        </w:rPr>
      </w:pPr>
      <w:r w:rsidRPr="00A23D86">
        <w:rPr>
          <w:b/>
          <w:bCs/>
        </w:rPr>
        <w:t>Admin</w:t>
      </w:r>
      <w:r w:rsidR="00245C13" w:rsidRPr="00A23D86">
        <w:rPr>
          <w:b/>
          <w:bCs/>
        </w:rPr>
        <w:t xml:space="preserve">3 Areas </w:t>
      </w:r>
      <w:r w:rsidR="00332848" w:rsidRPr="00A23D86">
        <w:rPr>
          <w:b/>
          <w:bCs/>
        </w:rPr>
        <w:t>Selected</w:t>
      </w:r>
    </w:p>
    <w:p w14:paraId="038AA5D3" w14:textId="77777777" w:rsidR="00A23D86" w:rsidRPr="00A23D86" w:rsidRDefault="00A23D86" w:rsidP="00A23D86">
      <w:pPr>
        <w:pStyle w:val="ListParagraph"/>
        <w:rPr>
          <w:b/>
          <w:bCs/>
        </w:rPr>
      </w:pPr>
    </w:p>
    <w:p w14:paraId="6AD0ABA2" w14:textId="77777777" w:rsidR="004D3E9A" w:rsidRDefault="003B17A3" w:rsidP="003B17A3">
      <w:pPr>
        <w:pStyle w:val="ListParagraph"/>
        <w:numPr>
          <w:ilvl w:val="0"/>
          <w:numId w:val="4"/>
        </w:numPr>
      </w:pPr>
      <w:r>
        <w:t xml:space="preserve">Mbomou  </w:t>
      </w:r>
    </w:p>
    <w:p w14:paraId="2DEAEC1E" w14:textId="77777777" w:rsidR="004D3E9A" w:rsidRDefault="003B17A3" w:rsidP="004D3E9A">
      <w:pPr>
        <w:pStyle w:val="ListParagraph"/>
        <w:numPr>
          <w:ilvl w:val="1"/>
          <w:numId w:val="4"/>
        </w:numPr>
      </w:pPr>
      <w:r>
        <w:t>Bangassou</w:t>
      </w:r>
    </w:p>
    <w:p w14:paraId="3E13F145" w14:textId="59FBDA1A" w:rsidR="003B17A3" w:rsidRDefault="00A44CE4" w:rsidP="004D3E9A">
      <w:pPr>
        <w:pStyle w:val="ListParagraph"/>
        <w:numPr>
          <w:ilvl w:val="2"/>
          <w:numId w:val="4"/>
        </w:numPr>
      </w:pPr>
      <w:r>
        <w:t>Bangassou</w:t>
      </w:r>
    </w:p>
    <w:p w14:paraId="07D044A8" w14:textId="77777777" w:rsidR="007D1CC0" w:rsidRDefault="003B17A3" w:rsidP="003B17A3">
      <w:pPr>
        <w:pStyle w:val="ListParagraph"/>
        <w:numPr>
          <w:ilvl w:val="0"/>
          <w:numId w:val="4"/>
        </w:numPr>
      </w:pPr>
      <w:r>
        <w:t>Nana-Gibizi</w:t>
      </w:r>
      <w:r w:rsidRPr="003B17A3">
        <w:t xml:space="preserve"> </w:t>
      </w:r>
    </w:p>
    <w:p w14:paraId="1E1BBA16" w14:textId="1119048D" w:rsidR="00DE0F56" w:rsidRDefault="003B17A3" w:rsidP="00DE0F56">
      <w:pPr>
        <w:pStyle w:val="ListParagraph"/>
        <w:numPr>
          <w:ilvl w:val="1"/>
          <w:numId w:val="4"/>
        </w:numPr>
      </w:pPr>
      <w:r>
        <w:t>Kanga-Bandaro</w:t>
      </w:r>
    </w:p>
    <w:p w14:paraId="418A47B9" w14:textId="129EFD00" w:rsidR="00F93B45" w:rsidRDefault="00332848" w:rsidP="00F93B45">
      <w:pPr>
        <w:pStyle w:val="ListParagraph"/>
        <w:numPr>
          <w:ilvl w:val="2"/>
          <w:numId w:val="4"/>
        </w:numPr>
      </w:pPr>
      <w:r>
        <w:t>Nana</w:t>
      </w:r>
    </w:p>
    <w:p w14:paraId="70EE502F" w14:textId="03019567" w:rsidR="00F93B45" w:rsidRDefault="00F93B45" w:rsidP="00F93B45">
      <w:pPr>
        <w:pStyle w:val="ListParagraph"/>
        <w:numPr>
          <w:ilvl w:val="2"/>
          <w:numId w:val="4"/>
        </w:numPr>
      </w:pPr>
      <w:r>
        <w:t>B</w:t>
      </w:r>
      <w:r w:rsidR="00332848">
        <w:t>otto</w:t>
      </w:r>
    </w:p>
    <w:p w14:paraId="6E8A79B8" w14:textId="2391DC0F" w:rsidR="00A23D86" w:rsidRDefault="00332848" w:rsidP="00A23D86">
      <w:pPr>
        <w:pStyle w:val="ListParagraph"/>
        <w:numPr>
          <w:ilvl w:val="2"/>
          <w:numId w:val="4"/>
        </w:numPr>
      </w:pPr>
      <w:r>
        <w:t>Kaga-Bandoro</w:t>
      </w:r>
    </w:p>
    <w:p w14:paraId="4F8BFD3B" w14:textId="77777777" w:rsidR="00CC1504" w:rsidRDefault="00CC1504" w:rsidP="00CC1504">
      <w:pPr>
        <w:pStyle w:val="ListParagraph"/>
        <w:ind w:left="2160"/>
      </w:pPr>
    </w:p>
    <w:p w14:paraId="2EC176E0" w14:textId="52BF9166" w:rsidR="008E1B20" w:rsidRPr="00A23D86" w:rsidRDefault="008E1B20" w:rsidP="00A23D86">
      <w:pPr>
        <w:pStyle w:val="ListParagraph"/>
        <w:numPr>
          <w:ilvl w:val="1"/>
          <w:numId w:val="5"/>
        </w:numPr>
        <w:ind w:hanging="720"/>
        <w:rPr>
          <w:b/>
          <w:bCs/>
        </w:rPr>
      </w:pPr>
      <w:r w:rsidRPr="00A23D86">
        <w:rPr>
          <w:b/>
          <w:bCs/>
        </w:rPr>
        <w:t>Admin 5</w:t>
      </w:r>
      <w:r w:rsidR="00CF58F3" w:rsidRPr="00A23D86">
        <w:rPr>
          <w:b/>
          <w:bCs/>
        </w:rPr>
        <w:t xml:space="preserve"> Areas Selected</w:t>
      </w:r>
    </w:p>
    <w:p w14:paraId="3404EC89" w14:textId="54074DEE" w:rsidR="00730729" w:rsidRDefault="00DC1444" w:rsidP="001B65DB">
      <w:r>
        <w:t xml:space="preserve">The Admin5 areas were randomly selected </w:t>
      </w:r>
      <w:r w:rsidR="00511836">
        <w:t>to include a mix of rural and urban areas. I</w:t>
      </w:r>
      <w:r w:rsidR="000A4EEE">
        <w:t>n</w:t>
      </w:r>
      <w:r w:rsidR="00511836">
        <w:t xml:space="preserve"> total 25</w:t>
      </w:r>
      <w:r w:rsidR="000A4EEE">
        <w:t xml:space="preserve"> </w:t>
      </w:r>
      <w:r w:rsidR="0099652C">
        <w:t>Admin</w:t>
      </w:r>
      <w:r w:rsidR="008E40A7">
        <w:t xml:space="preserve"> 5 areas </w:t>
      </w:r>
      <w:r w:rsidR="00D942CC">
        <w:t xml:space="preserve">have been selected from the </w:t>
      </w:r>
      <w:r w:rsidR="00701851">
        <w:t>4 Admin3 Areas (communes).</w:t>
      </w:r>
      <w:r w:rsidR="00F46F20">
        <w:t xml:space="preserve"> </w:t>
      </w:r>
      <w:r w:rsidR="00730729">
        <w:t>For a breakdown of the different A</w:t>
      </w:r>
      <w:r w:rsidR="00205D2B">
        <w:t>d</w:t>
      </w:r>
      <w:r w:rsidR="00730729">
        <w:t>min</w:t>
      </w:r>
      <w:r w:rsidR="00094A8E">
        <w:t xml:space="preserve"> Are</w:t>
      </w:r>
      <w:r w:rsidR="009F0475">
        <w:t>as</w:t>
      </w:r>
      <w:r w:rsidR="00FD6F19">
        <w:t xml:space="preserve"> selected</w:t>
      </w:r>
      <w:r w:rsidR="00205D2B">
        <w:t>/included in the</w:t>
      </w:r>
      <w:r w:rsidR="00FD6F19">
        <w:t xml:space="preserve"> </w:t>
      </w:r>
      <w:r w:rsidR="00205D2B">
        <w:t>sample</w:t>
      </w:r>
      <w:r w:rsidR="00FA3733">
        <w:t xml:space="preserve"> refer to</w:t>
      </w:r>
      <w:r w:rsidR="00CF58F3">
        <w:t xml:space="preserve"> </w:t>
      </w:r>
      <w:r w:rsidR="00F46F20">
        <w:t>T</w:t>
      </w:r>
      <w:r w:rsidR="00FA3733">
        <w:t>able 1</w:t>
      </w:r>
    </w:p>
    <w:p w14:paraId="4AB9F899" w14:textId="2202D6C5" w:rsidR="00F35962" w:rsidRPr="00CC1504" w:rsidRDefault="00F35962" w:rsidP="00CC1504">
      <w:pPr>
        <w:pStyle w:val="ListParagraph"/>
        <w:numPr>
          <w:ilvl w:val="0"/>
          <w:numId w:val="5"/>
        </w:numPr>
        <w:ind w:hanging="720"/>
        <w:rPr>
          <w:b/>
          <w:bCs/>
        </w:rPr>
      </w:pPr>
      <w:r w:rsidRPr="00CC1504">
        <w:rPr>
          <w:b/>
          <w:bCs/>
        </w:rPr>
        <w:lastRenderedPageBreak/>
        <w:t>Listing of households</w:t>
      </w:r>
      <w:r w:rsidR="00643B4F" w:rsidRPr="00CC1504">
        <w:rPr>
          <w:b/>
          <w:bCs/>
        </w:rPr>
        <w:t xml:space="preserve">/respondents </w:t>
      </w:r>
    </w:p>
    <w:p w14:paraId="7A34798D" w14:textId="3B5AADED" w:rsidR="00156C89" w:rsidRDefault="00F35962" w:rsidP="001B65DB">
      <w:r>
        <w:t>The listing of households</w:t>
      </w:r>
      <w:r w:rsidR="00EF06FD">
        <w:t>/respondents</w:t>
      </w:r>
      <w:r w:rsidR="0009682B">
        <w:t xml:space="preserve"> </w:t>
      </w:r>
      <w:r w:rsidR="00373F2E">
        <w:t>was done using</w:t>
      </w:r>
      <w:r w:rsidR="0009682B">
        <w:t xml:space="preserve"> a standa</w:t>
      </w:r>
      <w:r w:rsidR="00AD7CCD">
        <w:t xml:space="preserve">rdized </w:t>
      </w:r>
      <w:r w:rsidR="00D343F4">
        <w:t>questionnaire/form</w:t>
      </w:r>
      <w:r w:rsidR="00CE2DB8">
        <w:t xml:space="preserve"> that </w:t>
      </w:r>
      <w:r w:rsidR="00373F2E">
        <w:t>collected basic household level characteristics</w:t>
      </w:r>
      <w:r w:rsidR="0032585C">
        <w:t xml:space="preserve"> (demographics)</w:t>
      </w:r>
      <w:r w:rsidR="00AC1DBD">
        <w:t>.</w:t>
      </w:r>
      <w:r w:rsidR="00E1516A">
        <w:t xml:space="preserve"> </w:t>
      </w:r>
      <w:r w:rsidR="00C1609D">
        <w:t>Given the</w:t>
      </w:r>
      <w:r w:rsidR="005C4566">
        <w:t xml:space="preserve"> mobile network issues around the country, </w:t>
      </w:r>
      <w:r w:rsidR="005C6C01">
        <w:t xml:space="preserve">to </w:t>
      </w:r>
      <w:r w:rsidR="00763A67">
        <w:t xml:space="preserve">ensure that at least all households that are finally included in the study had network coverage on their house, </w:t>
      </w:r>
      <w:r w:rsidR="00E1516A">
        <w:t xml:space="preserve">a </w:t>
      </w:r>
      <w:r w:rsidR="00763A67">
        <w:t xml:space="preserve">specific question on </w:t>
      </w:r>
      <w:r w:rsidR="00096418">
        <w:t xml:space="preserve">network coverage at the household was included in the </w:t>
      </w:r>
      <w:r w:rsidR="00670BE8">
        <w:t>household</w:t>
      </w:r>
      <w:r w:rsidR="00096418">
        <w:t xml:space="preserve"> listing questionnaire. T</w:t>
      </w:r>
      <w:r w:rsidR="005C520E">
        <w:t xml:space="preserve">he enumerator </w:t>
      </w:r>
      <w:r w:rsidR="00670BE8">
        <w:t xml:space="preserve">was required to </w:t>
      </w:r>
      <w:r w:rsidR="005C520E">
        <w:t xml:space="preserve">test the availability or strength of </w:t>
      </w:r>
      <w:r w:rsidR="002D7C58">
        <w:t>network coverage at any household</w:t>
      </w:r>
      <w:r w:rsidR="004C2AF3">
        <w:t xml:space="preserve"> using their mobile phones or tablets that were provided</w:t>
      </w:r>
      <w:r w:rsidR="002D7C58">
        <w:t>.</w:t>
      </w:r>
      <w:r w:rsidR="000E1D6E">
        <w:t xml:space="preserve"> </w:t>
      </w:r>
      <w:r w:rsidR="00365EBA">
        <w:t xml:space="preserve">Based on the </w:t>
      </w:r>
      <w:r w:rsidR="002D7C58">
        <w:t>target</w:t>
      </w:r>
      <w:r w:rsidR="009153B1">
        <w:t xml:space="preserve"> of </w:t>
      </w:r>
      <w:r w:rsidR="00FC1B52">
        <w:t>c</w:t>
      </w:r>
      <w:r w:rsidR="006D18C7">
        <w:t>omplet</w:t>
      </w:r>
      <w:r w:rsidR="00FC1B52">
        <w:t>ing a minimum</w:t>
      </w:r>
      <w:r w:rsidR="006D18C7">
        <w:t xml:space="preserve"> sample size of </w:t>
      </w:r>
      <w:r w:rsidR="003627BC">
        <w:t>600hh</w:t>
      </w:r>
      <w:r w:rsidR="00C36D88">
        <w:t xml:space="preserve"> interview per modality, </w:t>
      </w:r>
      <w:r w:rsidR="00A426C5">
        <w:t xml:space="preserve">and the </w:t>
      </w:r>
      <w:r w:rsidR="001E4ED1">
        <w:t>nonresponse</w:t>
      </w:r>
      <w:r w:rsidR="0077171A">
        <w:t xml:space="preserve"> rate</w:t>
      </w:r>
      <w:r w:rsidR="003D4C79">
        <w:t xml:space="preserve"> (</w:t>
      </w:r>
      <w:r w:rsidR="00107167">
        <w:t>based on mVAM surveys in CAR</w:t>
      </w:r>
      <w:r w:rsidR="003D4C79">
        <w:t xml:space="preserve"> and other countries that we have already implemented the rCARI pilot),</w:t>
      </w:r>
      <w:r w:rsidR="008E54EE">
        <w:t xml:space="preserve"> we decided to sample a minimum of 100 household/respondents per Admin5 area. The listing </w:t>
      </w:r>
      <w:r w:rsidR="007E0D2C">
        <w:t>was implemented</w:t>
      </w:r>
      <w:r w:rsidR="00532A2A">
        <w:t xml:space="preserve"> using the random walk method (</w:t>
      </w:r>
      <w:r w:rsidR="00212392">
        <w:t xml:space="preserve">starting from a random point </w:t>
      </w:r>
      <w:r w:rsidR="00BC3F7F">
        <w:t xml:space="preserve">in </w:t>
      </w:r>
      <w:r w:rsidR="007E0D2C">
        <w:t>each</w:t>
      </w:r>
      <w:r w:rsidR="00BC3F7F">
        <w:t xml:space="preserve"> village </w:t>
      </w:r>
      <w:r w:rsidR="00212392">
        <w:t xml:space="preserve">and </w:t>
      </w:r>
      <w:r w:rsidR="00532A2A">
        <w:t xml:space="preserve">selecting every </w:t>
      </w:r>
      <w:r w:rsidR="00156C89">
        <w:t>third house</w:t>
      </w:r>
      <w:r w:rsidR="00212392">
        <w:t xml:space="preserve"> in</w:t>
      </w:r>
      <w:r w:rsidR="00BC3F7F">
        <w:t xml:space="preserve"> that sequence)</w:t>
      </w:r>
      <w:r w:rsidR="007E0D2C">
        <w:t xml:space="preserve">. </w:t>
      </w:r>
    </w:p>
    <w:p w14:paraId="19DD4508" w14:textId="4A27FCE0" w:rsidR="00F35962" w:rsidRDefault="00156C89" w:rsidP="001B65DB">
      <w:r>
        <w:t>A</w:t>
      </w:r>
      <w:r w:rsidR="00BC3F7F">
        <w:t xml:space="preserve"> total of 25</w:t>
      </w:r>
      <w:r w:rsidR="003A4B7C">
        <w:t>13</w:t>
      </w:r>
      <w:r w:rsidR="00BC3F7F">
        <w:t xml:space="preserve"> households were listed</w:t>
      </w:r>
      <w:r w:rsidR="006F635A">
        <w:t xml:space="preserve"> with their consent</w:t>
      </w:r>
      <w:r w:rsidR="00643B4F">
        <w:t xml:space="preserve"> to participate one of the two modalities.</w:t>
      </w:r>
      <w:r w:rsidR="00212392">
        <w:t xml:space="preserve"> </w:t>
      </w:r>
    </w:p>
    <w:p w14:paraId="2F4C38C8" w14:textId="77777777" w:rsidR="00880FEE" w:rsidRDefault="00880FEE" w:rsidP="001B65DB"/>
    <w:p w14:paraId="259AD4AA" w14:textId="57428DF1" w:rsidR="00CC4F5E" w:rsidRDefault="00CC4F5E" w:rsidP="001B65DB">
      <w:r>
        <w:t>Randomization</w:t>
      </w:r>
      <w:r w:rsidR="009A0590">
        <w:t xml:space="preserve"> setup</w:t>
      </w:r>
    </w:p>
    <w:p w14:paraId="6AA9BC20" w14:textId="6A44BD7B" w:rsidR="008358AA" w:rsidRDefault="008358AA" w:rsidP="00D7641A">
      <w:pPr>
        <w:pStyle w:val="ListParagraph"/>
        <w:numPr>
          <w:ilvl w:val="1"/>
          <w:numId w:val="5"/>
        </w:numPr>
        <w:ind w:hanging="720"/>
        <w:rPr>
          <w:b/>
          <w:bCs/>
        </w:rPr>
      </w:pPr>
      <w:r w:rsidRPr="00D7641A">
        <w:rPr>
          <w:b/>
          <w:bCs/>
        </w:rPr>
        <w:t>Clean</w:t>
      </w:r>
      <w:r w:rsidR="003C11D3" w:rsidRPr="00D7641A">
        <w:rPr>
          <w:b/>
          <w:bCs/>
        </w:rPr>
        <w:t xml:space="preserve">ed </w:t>
      </w:r>
      <w:r w:rsidRPr="00D7641A">
        <w:rPr>
          <w:b/>
          <w:bCs/>
        </w:rPr>
        <w:t>Sample:</w:t>
      </w:r>
    </w:p>
    <w:p w14:paraId="07107E8D" w14:textId="0DC0EAAB" w:rsidR="00D7641A" w:rsidRPr="006F64F9" w:rsidRDefault="00D7641A" w:rsidP="00D7641A">
      <w:r w:rsidRPr="006F64F9">
        <w:t xml:space="preserve">The cleaned sampled is made up of only households that agreed to </w:t>
      </w:r>
      <w:r w:rsidR="00DA4296" w:rsidRPr="006F64F9">
        <w:t xml:space="preserve">be included in the sampling frame of the rCARI, thus </w:t>
      </w:r>
      <w:r w:rsidR="006F64F9" w:rsidRPr="006F64F9">
        <w:t xml:space="preserve">potentially be contacted either </w:t>
      </w:r>
      <w:r w:rsidR="006F64F9">
        <w:t>in</w:t>
      </w:r>
      <w:r w:rsidR="00522F4F">
        <w:t xml:space="preserve"> a</w:t>
      </w:r>
      <w:r w:rsidR="006F64F9" w:rsidRPr="006F64F9">
        <w:t xml:space="preserve"> F2F or remote interview</w:t>
      </w:r>
      <w:r w:rsidR="00522F4F">
        <w:t>. All households that did not consent or had incomplete information were dropped. Only 2 households were dropped at this stage.</w:t>
      </w:r>
    </w:p>
    <w:p w14:paraId="0F447FF6" w14:textId="0CA3100A" w:rsidR="00CC4F5E" w:rsidRDefault="007318B7" w:rsidP="001B65DB">
      <w:r>
        <w:t xml:space="preserve">Total HHs listed = </w:t>
      </w:r>
      <w:r w:rsidR="000D4695">
        <w:t>2513</w:t>
      </w:r>
    </w:p>
    <w:p w14:paraId="707928C1" w14:textId="7EA227AA" w:rsidR="000B162F" w:rsidRDefault="000B162F" w:rsidP="001B65DB">
      <w:r>
        <w:tab/>
      </w:r>
      <w:r w:rsidR="007D52A4">
        <w:t>No</w:t>
      </w:r>
      <w:r w:rsidR="009A2C5C">
        <w:t>t</w:t>
      </w:r>
      <w:r w:rsidR="007D52A4">
        <w:t xml:space="preserve"> Consent</w:t>
      </w:r>
      <w:r w:rsidR="003025E2">
        <w:t xml:space="preserve"> </w:t>
      </w:r>
      <w:r w:rsidR="004D469F">
        <w:t>HHs = 2</w:t>
      </w:r>
    </w:p>
    <w:p w14:paraId="57DA63CB" w14:textId="77777777" w:rsidR="00502B3D" w:rsidRDefault="00502B3D" w:rsidP="001B65DB"/>
    <w:p w14:paraId="483C775C" w14:textId="1A089F77" w:rsidR="003025E2" w:rsidRDefault="003025E2" w:rsidP="001B65DB">
      <w:r>
        <w:t>Consented HHs = 2511</w:t>
      </w:r>
      <w:r w:rsidR="00502B3D">
        <w:t xml:space="preserve"> </w:t>
      </w:r>
      <w:r w:rsidR="00502B3D">
        <w:sym w:font="Wingdings" w:char="F0E8"/>
      </w:r>
      <w:r w:rsidR="00502B3D">
        <w:t xml:space="preserve"> Total eligible sampling frame</w:t>
      </w:r>
    </w:p>
    <w:p w14:paraId="1302F479" w14:textId="77777777" w:rsidR="00502B3D" w:rsidRDefault="00502B3D" w:rsidP="001B65DB"/>
    <w:p w14:paraId="4CDC92F7" w14:textId="5F1A678A" w:rsidR="00372ABC" w:rsidRDefault="00372ABC" w:rsidP="001B65DB">
      <w:r>
        <w:t>Phase 1 of Randomizations</w:t>
      </w:r>
    </w:p>
    <w:p w14:paraId="174D4DDF" w14:textId="1ACFAE2B" w:rsidR="008358AA" w:rsidRPr="003C11D3" w:rsidRDefault="008358AA" w:rsidP="00372ABC">
      <w:pPr>
        <w:ind w:firstLine="720"/>
        <w:rPr>
          <w:b/>
          <w:bCs/>
        </w:rPr>
      </w:pPr>
      <w:r w:rsidRPr="003C11D3">
        <w:rPr>
          <w:b/>
          <w:bCs/>
        </w:rPr>
        <w:t>Phone Ownership</w:t>
      </w:r>
      <w:r w:rsidR="006E240C">
        <w:rPr>
          <w:b/>
          <w:bCs/>
        </w:rPr>
        <w:t xml:space="preserve"> HH Level</w:t>
      </w:r>
      <w:r w:rsidRPr="003C11D3">
        <w:rPr>
          <w:b/>
          <w:bCs/>
        </w:rPr>
        <w:t>:</w:t>
      </w:r>
    </w:p>
    <w:p w14:paraId="2ED80582" w14:textId="6650FE0E" w:rsidR="008358AA" w:rsidRDefault="00010911" w:rsidP="00372ABC">
      <w:pPr>
        <w:ind w:left="720" w:firstLine="720"/>
      </w:pPr>
      <w:r>
        <w:t xml:space="preserve">Yes = </w:t>
      </w:r>
      <w:r w:rsidR="008736E6">
        <w:t>633</w:t>
      </w:r>
      <w:r>
        <w:t xml:space="preserve"> (25%)</w:t>
      </w:r>
    </w:p>
    <w:p w14:paraId="031F86EB" w14:textId="24ED1A6F" w:rsidR="00516F2D" w:rsidRDefault="00516F2D" w:rsidP="00372ABC">
      <w:pPr>
        <w:ind w:left="720" w:firstLine="720"/>
      </w:pPr>
      <w:r>
        <w:tab/>
        <w:t xml:space="preserve">Remote = </w:t>
      </w:r>
      <w:r w:rsidR="00484698">
        <w:t>315</w:t>
      </w:r>
    </w:p>
    <w:p w14:paraId="694688DF" w14:textId="23460ADD" w:rsidR="00516F2D" w:rsidRDefault="00516F2D" w:rsidP="00372ABC">
      <w:pPr>
        <w:ind w:left="720" w:firstLine="720"/>
      </w:pPr>
      <w:r>
        <w:tab/>
        <w:t>F2F</w:t>
      </w:r>
      <w:r w:rsidR="00484698">
        <w:t xml:space="preserve">         = 318</w:t>
      </w:r>
    </w:p>
    <w:p w14:paraId="32CE6D31" w14:textId="77777777" w:rsidR="00502B3D" w:rsidRDefault="00502B3D" w:rsidP="00372ABC">
      <w:pPr>
        <w:ind w:left="720" w:firstLine="720"/>
      </w:pPr>
    </w:p>
    <w:p w14:paraId="4E596339" w14:textId="7369898A" w:rsidR="00010911" w:rsidRDefault="00010911" w:rsidP="00372ABC">
      <w:pPr>
        <w:ind w:left="720" w:firstLine="720"/>
      </w:pPr>
      <w:r>
        <w:lastRenderedPageBreak/>
        <w:t xml:space="preserve">No = </w:t>
      </w:r>
      <w:r w:rsidR="003C11D3">
        <w:t>1878 (75%)</w:t>
      </w:r>
      <w:r w:rsidR="001903D7">
        <w:t xml:space="preserve"> </w:t>
      </w:r>
      <w:r w:rsidR="001903D7">
        <w:sym w:font="Wingdings" w:char="F0E8"/>
      </w:r>
      <w:r w:rsidR="001903D7">
        <w:t xml:space="preserve"> Moves into the second</w:t>
      </w:r>
      <w:r w:rsidR="00EA08D7">
        <w:t xml:space="preserve"> phase of randomization</w:t>
      </w:r>
    </w:p>
    <w:p w14:paraId="60E03520" w14:textId="77777777" w:rsidR="00372ABC" w:rsidRDefault="00372ABC" w:rsidP="00372ABC"/>
    <w:p w14:paraId="317531CD" w14:textId="0948C8E3" w:rsidR="00372ABC" w:rsidRDefault="00372ABC" w:rsidP="00372ABC">
      <w:r>
        <w:t>Phase 2 of Randomization</w:t>
      </w:r>
      <w:r w:rsidR="00476F13">
        <w:t xml:space="preserve"> </w:t>
      </w:r>
      <w:r w:rsidR="00476F13">
        <w:sym w:font="Wingdings" w:char="F0E8"/>
      </w:r>
      <w:r w:rsidR="00476F13">
        <w:t xml:space="preserve"> To ensure that households assigned to the rem</w:t>
      </w:r>
      <w:r w:rsidR="008E673B">
        <w:t>ote modality can receive phone</w:t>
      </w:r>
      <w:r w:rsidR="00F4405A">
        <w:t xml:space="preserve"> calls (we would randomly give phones to 300 households assigned to the remote modality), </w:t>
      </w:r>
      <w:r w:rsidR="00686870">
        <w:t>we drop all households without phone coverage at the household level</w:t>
      </w:r>
      <w:r w:rsidR="00F46D07">
        <w:t xml:space="preserve"> using the baseline information that has been collected during listing phase of the study. In total, </w:t>
      </w:r>
      <w:r w:rsidR="006B1733">
        <w:t xml:space="preserve">425 households were dropped because they </w:t>
      </w:r>
      <w:r w:rsidR="00850799">
        <w:t>were in</w:t>
      </w:r>
      <w:r w:rsidR="006B1733">
        <w:t xml:space="preserve"> areas without phone network </w:t>
      </w:r>
      <w:r w:rsidR="00850799">
        <w:t>coverage.</w:t>
      </w:r>
    </w:p>
    <w:p w14:paraId="0EEEA94E" w14:textId="43FD7959" w:rsidR="003C11D3" w:rsidRPr="006E240C" w:rsidRDefault="00D87921" w:rsidP="00372ABC">
      <w:pPr>
        <w:ind w:firstLine="720"/>
        <w:rPr>
          <w:b/>
          <w:bCs/>
        </w:rPr>
      </w:pPr>
      <w:r w:rsidRPr="006E240C">
        <w:rPr>
          <w:b/>
          <w:bCs/>
        </w:rPr>
        <w:t>Phone Coverage</w:t>
      </w:r>
      <w:r w:rsidR="006E240C">
        <w:rPr>
          <w:b/>
          <w:bCs/>
        </w:rPr>
        <w:t xml:space="preserve"> </w:t>
      </w:r>
      <w:r w:rsidR="00941EF4">
        <w:rPr>
          <w:b/>
          <w:bCs/>
        </w:rPr>
        <w:t>(HH without Phones)</w:t>
      </w:r>
    </w:p>
    <w:p w14:paraId="22139B6F" w14:textId="310ED909" w:rsidR="006B1733" w:rsidRDefault="006B1733" w:rsidP="006B1733">
      <w:pPr>
        <w:ind w:left="720" w:firstLine="720"/>
      </w:pPr>
      <w:r>
        <w:t>No = 425 (23%)</w:t>
      </w:r>
    </w:p>
    <w:p w14:paraId="557A3FE5" w14:textId="653EA88C" w:rsidR="0077499A" w:rsidRDefault="0077499A" w:rsidP="006B1733">
      <w:pPr>
        <w:ind w:left="720" w:firstLine="720"/>
      </w:pPr>
      <w:r>
        <w:t xml:space="preserve">Yes = </w:t>
      </w:r>
      <w:r w:rsidR="00EE08A3">
        <w:t>1453 (77%)</w:t>
      </w:r>
    </w:p>
    <w:p w14:paraId="69B7CDBA" w14:textId="4BA5B21D" w:rsidR="006B1733" w:rsidRDefault="006B1733" w:rsidP="006B1733">
      <w:pPr>
        <w:ind w:left="720" w:firstLine="720"/>
      </w:pPr>
      <w:r>
        <w:tab/>
        <w:t>Re</w:t>
      </w:r>
      <w:r w:rsidR="00977767">
        <w:t>mote</w:t>
      </w:r>
      <w:r w:rsidR="00977767">
        <w:tab/>
        <w:t>= 725</w:t>
      </w:r>
    </w:p>
    <w:p w14:paraId="05C79ADC" w14:textId="4E0EC687" w:rsidR="00977767" w:rsidRDefault="00977767" w:rsidP="006B1733">
      <w:pPr>
        <w:ind w:left="720" w:firstLine="720"/>
      </w:pPr>
      <w:r>
        <w:tab/>
        <w:t>F2F        =</w:t>
      </w:r>
      <w:r w:rsidR="00850799">
        <w:t xml:space="preserve"> 728</w:t>
      </w:r>
    </w:p>
    <w:p w14:paraId="1872E92D" w14:textId="2731877E" w:rsidR="00D57F49" w:rsidRPr="000C164C" w:rsidRDefault="00251F20" w:rsidP="00D57F49">
      <w:pPr>
        <w:rPr>
          <w:b/>
          <w:bCs/>
        </w:rPr>
      </w:pPr>
      <w:r w:rsidRPr="000C164C">
        <w:rPr>
          <w:b/>
          <w:bCs/>
        </w:rPr>
        <w:t>Phone Assignment</w:t>
      </w:r>
    </w:p>
    <w:p w14:paraId="4D6E5578" w14:textId="58082451" w:rsidR="00AF5BC3" w:rsidRDefault="006C2BC7" w:rsidP="00D57F49">
      <w:r>
        <w:t>As part of the study setup</w:t>
      </w:r>
      <w:r w:rsidR="00C05969">
        <w:t xml:space="preserve"> to reach many households that would otherwise not have been covered because of </w:t>
      </w:r>
      <w:r w:rsidR="00F15464">
        <w:t>phone ownership, we have</w:t>
      </w:r>
      <w:r w:rsidR="00827A2B">
        <w:t xml:space="preserve"> included another arm where 300 phones</w:t>
      </w:r>
      <w:r w:rsidR="00EA7FD8">
        <w:t xml:space="preserve"> with sim cards</w:t>
      </w:r>
      <w:r w:rsidR="00827A2B">
        <w:t xml:space="preserve"> (cheap </w:t>
      </w:r>
      <w:r w:rsidR="0032342C">
        <w:t>mobile phone gadgets-not smart phones</w:t>
      </w:r>
      <w:r w:rsidR="00CC6ED7">
        <w:t>) are randomly given out</w:t>
      </w:r>
      <w:r>
        <w:t xml:space="preserve"> </w:t>
      </w:r>
      <w:r w:rsidR="00BA33B3">
        <w:t xml:space="preserve">in the second phase to </w:t>
      </w:r>
      <w:r w:rsidR="00480E92">
        <w:t xml:space="preserve">those households that have been </w:t>
      </w:r>
      <w:r w:rsidR="00E9225B">
        <w:t xml:space="preserve">assigned to the remote modality but did not have phones </w:t>
      </w:r>
      <w:r w:rsidR="00A1577F">
        <w:t>using the listing data.</w:t>
      </w:r>
      <w:r w:rsidR="00880FEE">
        <w:t xml:space="preserve"> </w:t>
      </w:r>
      <w:r w:rsidR="00861707">
        <w:t>Gender of respondent</w:t>
      </w:r>
      <w:r w:rsidR="00AB42AD">
        <w:t xml:space="preserve"> and </w:t>
      </w:r>
      <w:r w:rsidR="00861707">
        <w:t>Admin5</w:t>
      </w:r>
      <w:r w:rsidR="00204CC2">
        <w:t xml:space="preserve"> were the main consideration in doing the randomization at this stage to ensure that the </w:t>
      </w:r>
      <w:r w:rsidR="00E714D0">
        <w:t>phone assignment was evenly done across gender and villages.</w:t>
      </w:r>
      <w:r w:rsidR="003D056D">
        <w:t xml:space="preserve"> </w:t>
      </w:r>
    </w:p>
    <w:p w14:paraId="37DC2AA9" w14:textId="516B9BFD" w:rsidR="00251F20" w:rsidRDefault="00251F20" w:rsidP="00D57F49">
      <w:r>
        <w:tab/>
      </w:r>
      <w:r>
        <w:tab/>
        <w:t>Remote</w:t>
      </w:r>
      <w:r w:rsidR="00C301D1">
        <w:t xml:space="preserve"> = 725</w:t>
      </w:r>
    </w:p>
    <w:p w14:paraId="0B01EFB5" w14:textId="1032240D" w:rsidR="00C301D1" w:rsidRDefault="00C301D1" w:rsidP="00D57F49">
      <w:r>
        <w:tab/>
      </w:r>
      <w:r>
        <w:tab/>
      </w:r>
      <w:r>
        <w:tab/>
        <w:t>Received Phone</w:t>
      </w:r>
      <w:r w:rsidR="00CD689B">
        <w:tab/>
        <w:t xml:space="preserve"> = 300</w:t>
      </w:r>
    </w:p>
    <w:p w14:paraId="2F00344E" w14:textId="5A7A4A19" w:rsidR="00C301D1" w:rsidRDefault="00C301D1" w:rsidP="00D57F49">
      <w:r>
        <w:tab/>
      </w:r>
      <w:r>
        <w:tab/>
      </w:r>
      <w:r>
        <w:tab/>
        <w:t>No</w:t>
      </w:r>
      <w:r>
        <w:tab/>
      </w:r>
      <w:r>
        <w:tab/>
      </w:r>
      <w:r w:rsidR="00CD689B">
        <w:t xml:space="preserve"> = 425</w:t>
      </w:r>
    </w:p>
    <w:p w14:paraId="1A9DD2AC" w14:textId="77777777" w:rsidR="008B3787" w:rsidRDefault="008B3787" w:rsidP="001B65DB"/>
    <w:p w14:paraId="4651E353" w14:textId="3ABC8C00" w:rsidR="008B3787" w:rsidRDefault="000E7CEC" w:rsidP="001B65DB">
      <w:r>
        <w:t xml:space="preserve">At the end of the randomization process, </w:t>
      </w:r>
      <w:r w:rsidR="0029503E">
        <w:t xml:space="preserve">the composition of the </w:t>
      </w:r>
      <w:r w:rsidR="002E432F">
        <w:t xml:space="preserve">different modalities </w:t>
      </w:r>
      <w:r w:rsidR="002B0FE4">
        <w:t>is</w:t>
      </w:r>
      <w:r w:rsidR="002E432F">
        <w:t xml:space="preserve"> as follows</w:t>
      </w:r>
      <w:r w:rsidR="00386F5C">
        <w:t>:</w:t>
      </w:r>
    </w:p>
    <w:p w14:paraId="5DD33767" w14:textId="77777777" w:rsidR="002E432F" w:rsidRDefault="002E432F" w:rsidP="001B65DB"/>
    <w:p w14:paraId="4D61CA18" w14:textId="0CB1B0A0" w:rsidR="002E432F" w:rsidRDefault="002E432F" w:rsidP="001B65DB">
      <w:r>
        <w:t>Face-to-Face</w:t>
      </w:r>
      <w:r w:rsidR="009D1CDB">
        <w:t xml:space="preserve"> </w:t>
      </w:r>
      <w:r w:rsidR="009D1CDB">
        <w:tab/>
      </w:r>
      <w:r w:rsidR="009D1CDB">
        <w:tab/>
      </w:r>
      <w:r w:rsidR="009D1CDB">
        <w:tab/>
        <w:t>=</w:t>
      </w:r>
      <w:r w:rsidR="00123999">
        <w:t xml:space="preserve"> </w:t>
      </w:r>
      <w:r w:rsidR="002B0FE4">
        <w:t>104</w:t>
      </w:r>
      <w:r w:rsidR="00490A77">
        <w:t>6</w:t>
      </w:r>
      <w:r w:rsidR="002B0FE4">
        <w:t xml:space="preserve"> (</w:t>
      </w:r>
      <w:r w:rsidR="00490A77">
        <w:t>318</w:t>
      </w:r>
      <w:r w:rsidR="009D1CDB">
        <w:t xml:space="preserve"> </w:t>
      </w:r>
      <w:r w:rsidR="00123999">
        <w:t xml:space="preserve">+ </w:t>
      </w:r>
      <w:r w:rsidR="009D1CDB">
        <w:t>728</w:t>
      </w:r>
      <w:r w:rsidR="002B0FE4">
        <w:t>)</w:t>
      </w:r>
    </w:p>
    <w:p w14:paraId="2A10678D" w14:textId="23276E3B" w:rsidR="002E432F" w:rsidRDefault="002E432F" w:rsidP="001B65DB">
      <w:r>
        <w:t xml:space="preserve">Remote </w:t>
      </w:r>
      <w:r w:rsidR="002B0FE4">
        <w:tab/>
      </w:r>
      <w:r w:rsidR="002B0FE4">
        <w:tab/>
      </w:r>
      <w:r w:rsidR="002B0FE4">
        <w:tab/>
        <w:t>=</w:t>
      </w:r>
      <w:r w:rsidR="00386F5C">
        <w:t xml:space="preserve"> 618 (318 + 300)</w:t>
      </w:r>
    </w:p>
    <w:p w14:paraId="56019FE1" w14:textId="77777777" w:rsidR="000D4695" w:rsidRDefault="000D4695" w:rsidP="001B65DB"/>
    <w:p w14:paraId="168C7A5E" w14:textId="50E0AD7F" w:rsidR="00D00C7A" w:rsidRDefault="00B45496" w:rsidP="001B65DB">
      <w:r>
        <w:t xml:space="preserve"> </w:t>
      </w:r>
    </w:p>
    <w:p w14:paraId="09BE6138" w14:textId="6DB491BF" w:rsidR="007335E2" w:rsidRDefault="009A0FA4">
      <w:r>
        <w:lastRenderedPageBreak/>
        <w:t xml:space="preserve"> </w:t>
      </w:r>
    </w:p>
    <w:p w14:paraId="3875DF39" w14:textId="77777777" w:rsidR="00B70F43" w:rsidRDefault="00B70F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2020"/>
        <w:gridCol w:w="2340"/>
        <w:gridCol w:w="2340"/>
      </w:tblGrid>
      <w:tr w:rsidR="00383235" w14:paraId="39261D21" w14:textId="77777777">
        <w:tc>
          <w:tcPr>
            <w:tcW w:w="0" w:type="auto"/>
            <w:gridSpan w:val="4"/>
            <w:tcBorders>
              <w:top w:val="nil"/>
              <w:left w:val="nil"/>
              <w:bottom w:val="single" w:sz="0" w:space="0" w:color="000000"/>
              <w:right w:val="nil"/>
            </w:tcBorders>
          </w:tcPr>
          <w:p w14:paraId="39261D20" w14:textId="26C12B93" w:rsidR="00383235" w:rsidRDefault="00000000">
            <w:r>
              <w:t xml:space="preserve">CAR </w:t>
            </w:r>
            <w:r w:rsidR="00762991">
              <w:t>Sample</w:t>
            </w:r>
            <w:r>
              <w:t xml:space="preserve"> </w:t>
            </w:r>
            <w:r w:rsidR="00B663A2">
              <w:t>–</w:t>
            </w:r>
            <w:r>
              <w:t xml:space="preserve"> ADMIN</w:t>
            </w:r>
            <w:r w:rsidR="00B663A2">
              <w:t xml:space="preserve"> </w:t>
            </w:r>
            <w:r w:rsidR="009855B7">
              <w:t>Area</w:t>
            </w:r>
            <w:r w:rsidR="007B68E8">
              <w:t xml:space="preserve"> </w:t>
            </w:r>
            <w:r w:rsidR="009855B7">
              <w:t>S</w:t>
            </w:r>
            <w:r w:rsidR="007B68E8">
              <w:t>election &amp;</w:t>
            </w:r>
            <w:r>
              <w:t xml:space="preserve"> </w:t>
            </w:r>
            <w:r w:rsidR="009855B7">
              <w:t xml:space="preserve">distribution of </w:t>
            </w:r>
            <w:r w:rsidR="00B663A2">
              <w:t>phone ownership</w:t>
            </w:r>
          </w:p>
        </w:tc>
      </w:tr>
      <w:tr w:rsidR="00383235" w14:paraId="39261D24" w14:textId="77777777" w:rsidTr="003D5E95">
        <w:tc>
          <w:tcPr>
            <w:tcW w:w="2660" w:type="dxa"/>
            <w:tcBorders>
              <w:top w:val="single" w:sz="0" w:space="0" w:color="000000"/>
              <w:left w:val="nil"/>
              <w:bottom w:val="nil"/>
              <w:right w:val="nil"/>
            </w:tcBorders>
          </w:tcPr>
          <w:p w14:paraId="39261D22" w14:textId="77777777" w:rsidR="00383235" w:rsidRDefault="00383235"/>
        </w:tc>
        <w:tc>
          <w:tcPr>
            <w:tcW w:w="6700" w:type="dxa"/>
            <w:gridSpan w:val="3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39261D23" w14:textId="1A9948C8" w:rsidR="00383235" w:rsidRDefault="00000000">
            <w:pPr>
              <w:jc w:val="center"/>
            </w:pPr>
            <w:r>
              <w:t>Does the household have access</w:t>
            </w:r>
            <w:r w:rsidR="00A0220C">
              <w:t>/own</w:t>
            </w:r>
            <w:r w:rsidR="00934F25">
              <w:t xml:space="preserve"> a</w:t>
            </w:r>
            <w:r>
              <w:t xml:space="preserve"> mobile phone?</w:t>
            </w:r>
          </w:p>
        </w:tc>
      </w:tr>
      <w:tr w:rsidR="00383235" w14:paraId="39261D29" w14:textId="77777777" w:rsidTr="003D5E95">
        <w:tc>
          <w:tcPr>
            <w:tcW w:w="2660" w:type="dxa"/>
            <w:tcBorders>
              <w:top w:val="nil"/>
              <w:left w:val="nil"/>
              <w:bottom w:val="single" w:sz="0" w:space="0" w:color="000000"/>
              <w:right w:val="nil"/>
            </w:tcBorders>
          </w:tcPr>
          <w:p w14:paraId="39261D25" w14:textId="77777777" w:rsidR="00383235" w:rsidRDefault="00383235"/>
        </w:tc>
        <w:tc>
          <w:tcPr>
            <w:tcW w:w="2020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39261D26" w14:textId="77777777" w:rsidR="00383235" w:rsidRPr="00B123F4" w:rsidRDefault="00000000">
            <w:pPr>
              <w:jc w:val="center"/>
              <w:rPr>
                <w:b/>
                <w:bCs/>
              </w:rPr>
            </w:pPr>
            <w:r w:rsidRPr="00B123F4">
              <w:rPr>
                <w:b/>
                <w:bCs/>
              </w:rPr>
              <w:t>No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39261D27" w14:textId="77777777" w:rsidR="00383235" w:rsidRPr="00B123F4" w:rsidRDefault="00000000">
            <w:pPr>
              <w:jc w:val="center"/>
              <w:rPr>
                <w:b/>
                <w:bCs/>
              </w:rPr>
            </w:pPr>
            <w:r w:rsidRPr="00B123F4">
              <w:rPr>
                <w:b/>
                <w:bCs/>
              </w:rPr>
              <w:t>Yes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39261D28" w14:textId="77777777" w:rsidR="00383235" w:rsidRPr="00B123F4" w:rsidRDefault="00000000">
            <w:pPr>
              <w:jc w:val="center"/>
              <w:rPr>
                <w:b/>
                <w:bCs/>
              </w:rPr>
            </w:pPr>
            <w:r w:rsidRPr="00B123F4">
              <w:rPr>
                <w:b/>
                <w:bCs/>
              </w:rPr>
              <w:t>Total</w:t>
            </w:r>
          </w:p>
        </w:tc>
      </w:tr>
      <w:tr w:rsidR="00383235" w14:paraId="39261D2E" w14:textId="77777777" w:rsidTr="003D5E95">
        <w:tc>
          <w:tcPr>
            <w:tcW w:w="2660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39261D2A" w14:textId="77777777" w:rsidR="00383235" w:rsidRPr="00B123F4" w:rsidRDefault="00000000">
            <w:pPr>
              <w:rPr>
                <w:b/>
                <w:bCs/>
              </w:rPr>
            </w:pPr>
            <w:r w:rsidRPr="00B123F4">
              <w:rPr>
                <w:b/>
                <w:bCs/>
              </w:rPr>
              <w:t>N</w:t>
            </w:r>
          </w:p>
        </w:tc>
        <w:tc>
          <w:tcPr>
            <w:tcW w:w="2020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39261D2B" w14:textId="07559B58" w:rsidR="00383235" w:rsidRPr="00B123F4" w:rsidRDefault="00000000">
            <w:pPr>
              <w:jc w:val="right"/>
              <w:rPr>
                <w:b/>
                <w:bCs/>
              </w:rPr>
            </w:pPr>
            <w:r w:rsidRPr="00B123F4">
              <w:rPr>
                <w:b/>
                <w:bCs/>
              </w:rPr>
              <w:t>1,</w:t>
            </w:r>
            <w:r w:rsidR="00020DF2" w:rsidRPr="00B123F4">
              <w:rPr>
                <w:b/>
                <w:bCs/>
              </w:rPr>
              <w:t>872</w:t>
            </w:r>
            <w:r w:rsidRPr="00B123F4">
              <w:rPr>
                <w:b/>
                <w:bCs/>
              </w:rPr>
              <w:t xml:space="preserve"> (74.</w:t>
            </w:r>
            <w:r w:rsidR="00020DF2" w:rsidRPr="00B123F4">
              <w:rPr>
                <w:b/>
                <w:bCs/>
              </w:rPr>
              <w:t>9</w:t>
            </w:r>
            <w:r w:rsidRPr="00B123F4">
              <w:rPr>
                <w:b/>
                <w:bCs/>
              </w:rPr>
              <w:t>%)</w:t>
            </w:r>
          </w:p>
        </w:tc>
        <w:tc>
          <w:tcPr>
            <w:tcW w:w="2340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39261D2C" w14:textId="7A35288D" w:rsidR="00383235" w:rsidRPr="00B123F4" w:rsidRDefault="00020DF2">
            <w:pPr>
              <w:jc w:val="right"/>
              <w:rPr>
                <w:b/>
                <w:bCs/>
              </w:rPr>
            </w:pPr>
            <w:r w:rsidRPr="00B123F4">
              <w:rPr>
                <w:b/>
                <w:bCs/>
              </w:rPr>
              <w:t>628 (25.1%)</w:t>
            </w:r>
          </w:p>
        </w:tc>
        <w:tc>
          <w:tcPr>
            <w:tcW w:w="2340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39261D2D" w14:textId="6461A228" w:rsidR="00383235" w:rsidRPr="00B123F4" w:rsidRDefault="00000000">
            <w:pPr>
              <w:jc w:val="right"/>
              <w:rPr>
                <w:b/>
                <w:bCs/>
              </w:rPr>
            </w:pPr>
            <w:r w:rsidRPr="00B123F4">
              <w:rPr>
                <w:b/>
                <w:bCs/>
              </w:rPr>
              <w:t>2,</w:t>
            </w:r>
            <w:r w:rsidR="00020DF2" w:rsidRPr="00B123F4">
              <w:rPr>
                <w:b/>
                <w:bCs/>
              </w:rPr>
              <w:t>500</w:t>
            </w:r>
            <w:r w:rsidRPr="00B123F4">
              <w:rPr>
                <w:b/>
                <w:bCs/>
              </w:rPr>
              <w:t xml:space="preserve"> (100.0%)</w:t>
            </w:r>
          </w:p>
        </w:tc>
      </w:tr>
      <w:tr w:rsidR="00383235" w14:paraId="39261D33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2F" w14:textId="77777777" w:rsidR="00383235" w:rsidRPr="000E6CD5" w:rsidRDefault="00000000">
            <w:pPr>
              <w:rPr>
                <w:b/>
                <w:bCs/>
              </w:rPr>
            </w:pPr>
            <w:r w:rsidRPr="000E6CD5">
              <w:rPr>
                <w:b/>
                <w:bCs/>
              </w:rPr>
              <w:t>ADMIN1Name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39261D30" w14:textId="77777777" w:rsidR="00383235" w:rsidRDefault="00383235"/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39261D31" w14:textId="77777777" w:rsidR="00383235" w:rsidRDefault="00383235"/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39261D32" w14:textId="77777777" w:rsidR="00383235" w:rsidRDefault="00383235"/>
        </w:tc>
      </w:tr>
      <w:tr w:rsidR="00383235" w14:paraId="39261D38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34" w14:textId="77777777" w:rsidR="00383235" w:rsidRDefault="00000000">
            <w:r>
              <w:t xml:space="preserve">  Mbomou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35" w14:textId="583B19C4" w:rsidR="00383235" w:rsidRDefault="00020DF2">
            <w:pPr>
              <w:jc w:val="right"/>
            </w:pPr>
            <w:r>
              <w:t>574 (30.7%)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36" w14:textId="6E5847D2" w:rsidR="00383235" w:rsidRDefault="00020DF2">
            <w:pPr>
              <w:jc w:val="right"/>
            </w:pPr>
            <w:r>
              <w:t>425 (67.7%)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37" w14:textId="4BC83867" w:rsidR="00383235" w:rsidRDefault="00020DF2">
            <w:pPr>
              <w:jc w:val="right"/>
            </w:pPr>
            <w:r>
              <w:t>999 (40.0%)</w:t>
            </w:r>
          </w:p>
        </w:tc>
      </w:tr>
      <w:tr w:rsidR="00383235" w14:paraId="39261D3D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39" w14:textId="77777777" w:rsidR="00383235" w:rsidRDefault="00000000">
            <w:r>
              <w:t xml:space="preserve">  Nana-Gribizi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3A" w14:textId="54D308F1" w:rsidR="00383235" w:rsidRDefault="00000000">
            <w:pPr>
              <w:jc w:val="right"/>
            </w:pPr>
            <w:r>
              <w:t>1,</w:t>
            </w:r>
            <w:r w:rsidR="00020DF2">
              <w:t>298</w:t>
            </w:r>
            <w:r>
              <w:t xml:space="preserve"> (69.</w:t>
            </w:r>
            <w:r w:rsidR="00020DF2">
              <w:t>3</w:t>
            </w:r>
            <w:r>
              <w:t>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3B" w14:textId="3F0AE828" w:rsidR="00383235" w:rsidRDefault="00000000">
            <w:pPr>
              <w:jc w:val="right"/>
            </w:pPr>
            <w:r>
              <w:t>203 (32.</w:t>
            </w:r>
            <w:r w:rsidR="00020DF2">
              <w:t>3</w:t>
            </w:r>
            <w:r>
              <w:t>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3C" w14:textId="207921DF" w:rsidR="00383235" w:rsidRDefault="00020DF2">
            <w:pPr>
              <w:jc w:val="right"/>
            </w:pPr>
            <w:r>
              <w:t>1,501 (60.0%)</w:t>
            </w:r>
          </w:p>
        </w:tc>
      </w:tr>
      <w:tr w:rsidR="00383235" w14:paraId="39261D42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3E" w14:textId="77777777" w:rsidR="00383235" w:rsidRPr="000E6CD5" w:rsidRDefault="00000000">
            <w:pPr>
              <w:rPr>
                <w:b/>
                <w:bCs/>
              </w:rPr>
            </w:pPr>
            <w:r w:rsidRPr="000E6CD5">
              <w:rPr>
                <w:b/>
                <w:bCs/>
              </w:rPr>
              <w:t>ADMIN2Name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39261D3F" w14:textId="77777777" w:rsidR="00383235" w:rsidRDefault="00383235"/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39261D40" w14:textId="77777777" w:rsidR="00383235" w:rsidRDefault="00383235"/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39261D41" w14:textId="77777777" w:rsidR="00383235" w:rsidRDefault="00383235"/>
        </w:tc>
      </w:tr>
      <w:tr w:rsidR="00383235" w14:paraId="39261D47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43" w14:textId="77777777" w:rsidR="00383235" w:rsidRDefault="00000000">
            <w:r>
              <w:t xml:space="preserve">  Bangassou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44" w14:textId="3A1D8C55" w:rsidR="00383235" w:rsidRDefault="00020DF2">
            <w:pPr>
              <w:jc w:val="right"/>
            </w:pPr>
            <w:r>
              <w:t>574 (30.7%)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45" w14:textId="1A9D5BF1" w:rsidR="00383235" w:rsidRDefault="00020DF2">
            <w:pPr>
              <w:jc w:val="right"/>
            </w:pPr>
            <w:r>
              <w:t>425 (67.7%)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46" w14:textId="21DCF5D5" w:rsidR="00383235" w:rsidRDefault="00020DF2">
            <w:pPr>
              <w:jc w:val="right"/>
            </w:pPr>
            <w:r>
              <w:t>999 (40.0%)</w:t>
            </w:r>
          </w:p>
        </w:tc>
      </w:tr>
      <w:tr w:rsidR="00383235" w14:paraId="39261D4C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48" w14:textId="77777777" w:rsidR="00383235" w:rsidRDefault="00000000">
            <w:r>
              <w:t xml:space="preserve">  Kaga-Bandaro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49" w14:textId="48073EBE" w:rsidR="00383235" w:rsidRDefault="00000000">
            <w:pPr>
              <w:jc w:val="right"/>
            </w:pPr>
            <w:r>
              <w:t>1,</w:t>
            </w:r>
            <w:r w:rsidR="00020DF2">
              <w:t>298</w:t>
            </w:r>
            <w:r>
              <w:t xml:space="preserve"> (69.</w:t>
            </w:r>
            <w:r w:rsidR="00020DF2">
              <w:t>3</w:t>
            </w:r>
            <w:r>
              <w:t>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4A" w14:textId="58FED5CA" w:rsidR="00383235" w:rsidRDefault="00000000">
            <w:pPr>
              <w:jc w:val="right"/>
            </w:pPr>
            <w:r>
              <w:t>203 (32.</w:t>
            </w:r>
            <w:r w:rsidR="00020DF2">
              <w:t>3</w:t>
            </w:r>
            <w:r>
              <w:t>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4B" w14:textId="435C8D42" w:rsidR="00383235" w:rsidRDefault="00020DF2">
            <w:pPr>
              <w:jc w:val="right"/>
            </w:pPr>
            <w:r>
              <w:t>1,501 (60.0%)</w:t>
            </w:r>
          </w:p>
        </w:tc>
      </w:tr>
      <w:tr w:rsidR="00383235" w14:paraId="39261D51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4D" w14:textId="77777777" w:rsidR="00383235" w:rsidRPr="000E6CD5" w:rsidRDefault="00000000">
            <w:pPr>
              <w:rPr>
                <w:b/>
                <w:bCs/>
              </w:rPr>
            </w:pPr>
            <w:r w:rsidRPr="000E6CD5">
              <w:rPr>
                <w:b/>
                <w:bCs/>
              </w:rPr>
              <w:t>ADMIN3Name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39261D4E" w14:textId="77777777" w:rsidR="00383235" w:rsidRDefault="00383235"/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39261D4F" w14:textId="77777777" w:rsidR="00383235" w:rsidRDefault="00383235"/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39261D50" w14:textId="77777777" w:rsidR="00383235" w:rsidRDefault="00383235"/>
        </w:tc>
      </w:tr>
      <w:tr w:rsidR="00383235" w14:paraId="39261D56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52" w14:textId="77777777" w:rsidR="00383235" w:rsidRDefault="00000000">
            <w:r>
              <w:t xml:space="preserve">  Nana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53" w14:textId="615F90F7" w:rsidR="00383235" w:rsidRDefault="00000000">
            <w:pPr>
              <w:jc w:val="right"/>
            </w:pPr>
            <w:r>
              <w:t>547 (29.</w:t>
            </w:r>
            <w:r w:rsidR="00020DF2">
              <w:t>2</w:t>
            </w:r>
            <w:r>
              <w:t>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54" w14:textId="77777777" w:rsidR="00383235" w:rsidRDefault="00000000">
            <w:pPr>
              <w:jc w:val="right"/>
            </w:pPr>
            <w:r>
              <w:t>51 (8.1%)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55" w14:textId="5454CC7C" w:rsidR="00383235" w:rsidRDefault="00000000">
            <w:pPr>
              <w:jc w:val="right"/>
            </w:pPr>
            <w:r>
              <w:t>598 (23.</w:t>
            </w:r>
            <w:r w:rsidR="00020DF2">
              <w:t>9</w:t>
            </w:r>
            <w:r>
              <w:t>%)</w:t>
            </w:r>
          </w:p>
        </w:tc>
      </w:tr>
      <w:tr w:rsidR="00383235" w14:paraId="39261D5B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57" w14:textId="77777777" w:rsidR="00383235" w:rsidRDefault="00000000">
            <w:r>
              <w:t xml:space="preserve">  Botto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58" w14:textId="1AE334AF" w:rsidR="00383235" w:rsidRDefault="00020DF2">
            <w:pPr>
              <w:jc w:val="right"/>
            </w:pPr>
            <w:r>
              <w:t>378 (20.2%)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59" w14:textId="1968CBBC" w:rsidR="00383235" w:rsidRDefault="00000000">
            <w:pPr>
              <w:jc w:val="right"/>
            </w:pPr>
            <w:r>
              <w:t>18 (2.</w:t>
            </w:r>
            <w:r w:rsidR="00020DF2">
              <w:t>9</w:t>
            </w:r>
            <w:r>
              <w:t>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5A" w14:textId="645C9A93" w:rsidR="00383235" w:rsidRDefault="00020DF2">
            <w:pPr>
              <w:jc w:val="right"/>
            </w:pPr>
            <w:r>
              <w:t>396 (15.8%)</w:t>
            </w:r>
          </w:p>
        </w:tc>
      </w:tr>
      <w:tr w:rsidR="00383235" w14:paraId="39261D60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5C" w14:textId="77777777" w:rsidR="00383235" w:rsidRDefault="00000000">
            <w:r>
              <w:t xml:space="preserve">  Kaga-Bandoro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5D" w14:textId="77777777" w:rsidR="00383235" w:rsidRDefault="00000000">
            <w:pPr>
              <w:jc w:val="right"/>
            </w:pPr>
            <w:r>
              <w:t>373 (19.9%)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5E" w14:textId="2C647BAF" w:rsidR="00383235" w:rsidRDefault="00000000">
            <w:pPr>
              <w:jc w:val="right"/>
            </w:pPr>
            <w:r>
              <w:t>134 (21.</w:t>
            </w:r>
            <w:r w:rsidR="00020DF2">
              <w:t>3</w:t>
            </w:r>
            <w:r>
              <w:t>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5F" w14:textId="25E9B78D" w:rsidR="00383235" w:rsidRDefault="00000000">
            <w:pPr>
              <w:jc w:val="right"/>
            </w:pPr>
            <w:r>
              <w:t>507 (20.</w:t>
            </w:r>
            <w:r w:rsidR="00020DF2">
              <w:t>3</w:t>
            </w:r>
            <w:r>
              <w:t>%)</w:t>
            </w:r>
          </w:p>
        </w:tc>
      </w:tr>
      <w:tr w:rsidR="00383235" w14:paraId="39261D65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61" w14:textId="77777777" w:rsidR="00383235" w:rsidRDefault="00000000">
            <w:r>
              <w:t xml:space="preserve">  Bangassou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62" w14:textId="0AC56A46" w:rsidR="00383235" w:rsidRDefault="00020DF2">
            <w:pPr>
              <w:jc w:val="right"/>
            </w:pPr>
            <w:r>
              <w:t>574 (30.7%)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63" w14:textId="528AB0BB" w:rsidR="00383235" w:rsidRDefault="00020DF2">
            <w:pPr>
              <w:jc w:val="right"/>
            </w:pPr>
            <w:r>
              <w:t>425 (67.7%)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64" w14:textId="2DAAE3B4" w:rsidR="00383235" w:rsidRDefault="00020DF2">
            <w:pPr>
              <w:jc w:val="right"/>
            </w:pPr>
            <w:r>
              <w:t>999 (40.0%)</w:t>
            </w:r>
          </w:p>
        </w:tc>
      </w:tr>
      <w:tr w:rsidR="00383235" w14:paraId="39261D6A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66" w14:textId="77777777" w:rsidR="00383235" w:rsidRPr="000E6CD5" w:rsidRDefault="00000000">
            <w:pPr>
              <w:rPr>
                <w:b/>
                <w:bCs/>
              </w:rPr>
            </w:pPr>
            <w:r w:rsidRPr="000E6CD5">
              <w:rPr>
                <w:b/>
                <w:bCs/>
              </w:rPr>
              <w:t>ADMIN5Name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39261D67" w14:textId="77777777" w:rsidR="00383235" w:rsidRDefault="00383235"/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39261D68" w14:textId="77777777" w:rsidR="00383235" w:rsidRDefault="00383235"/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39261D69" w14:textId="77777777" w:rsidR="00383235" w:rsidRDefault="00383235"/>
        </w:tc>
      </w:tr>
      <w:tr w:rsidR="00383235" w14:paraId="39261D6F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6B" w14:textId="77789EFA" w:rsidR="00383235" w:rsidRDefault="00FC4A88">
            <w:r>
              <w:t xml:space="preserve">  Damaka 2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6C" w14:textId="77777777" w:rsidR="00383235" w:rsidRDefault="00000000">
            <w:pPr>
              <w:jc w:val="right"/>
            </w:pPr>
            <w:r>
              <w:t>100 (5.3%)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6D" w14:textId="77777777" w:rsidR="00383235" w:rsidRDefault="00000000">
            <w:pPr>
              <w:jc w:val="right"/>
            </w:pPr>
            <w:r>
              <w:t>0 (0.0%)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6E" w14:textId="77777777" w:rsidR="00383235" w:rsidRDefault="00000000">
            <w:pPr>
              <w:jc w:val="right"/>
            </w:pPr>
            <w:r>
              <w:t>100 (4.0%)</w:t>
            </w:r>
          </w:p>
        </w:tc>
      </w:tr>
      <w:tr w:rsidR="00383235" w14:paraId="39261D74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0" w14:textId="1B31CF88" w:rsidR="00383235" w:rsidRDefault="00FC4A88">
            <w:r>
              <w:t xml:space="preserve">  </w:t>
            </w:r>
            <w:r w:rsidR="001972DF">
              <w:t xml:space="preserve">Bissekebou </w:t>
            </w:r>
            <w:r>
              <w:t>(1,2,3 Et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1" w14:textId="77777777" w:rsidR="00383235" w:rsidRDefault="00000000">
            <w:pPr>
              <w:jc w:val="right"/>
            </w:pPr>
            <w:r>
              <w:t>97 (5.2%)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2" w14:textId="77777777" w:rsidR="00383235" w:rsidRDefault="00000000">
            <w:pPr>
              <w:jc w:val="right"/>
            </w:pPr>
            <w:r>
              <w:t>3 (0.5%)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3" w14:textId="77777777" w:rsidR="00383235" w:rsidRDefault="00000000">
            <w:pPr>
              <w:jc w:val="right"/>
            </w:pPr>
            <w:r>
              <w:t>100 (4.0%)</w:t>
            </w:r>
          </w:p>
        </w:tc>
      </w:tr>
      <w:tr w:rsidR="00383235" w14:paraId="39261D79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5" w14:textId="61BB0250" w:rsidR="00383235" w:rsidRDefault="00FC4A88">
            <w:r>
              <w:t xml:space="preserve">  Kia 3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6" w14:textId="77777777" w:rsidR="00383235" w:rsidRDefault="00000000">
            <w:pPr>
              <w:jc w:val="right"/>
            </w:pPr>
            <w:r>
              <w:t>97 (5.2%)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7" w14:textId="77777777" w:rsidR="00383235" w:rsidRDefault="00000000">
            <w:pPr>
              <w:jc w:val="right"/>
            </w:pPr>
            <w:r>
              <w:t>3 (0.5%)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8" w14:textId="77777777" w:rsidR="00383235" w:rsidRDefault="00000000">
            <w:pPr>
              <w:jc w:val="right"/>
            </w:pPr>
            <w:r>
              <w:t>100 (4.0%)</w:t>
            </w:r>
          </w:p>
        </w:tc>
      </w:tr>
      <w:tr w:rsidR="00383235" w14:paraId="39261D7E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A" w14:textId="6F334979" w:rsidR="00383235" w:rsidRDefault="00FC4A88">
            <w:r>
              <w:t xml:space="preserve">  Ouandago  2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B" w14:textId="77777777" w:rsidR="00383235" w:rsidRDefault="00000000">
            <w:pPr>
              <w:jc w:val="right"/>
            </w:pPr>
            <w:r>
              <w:t>83 (4.4%)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C" w14:textId="77777777" w:rsidR="00383235" w:rsidRDefault="00000000">
            <w:pPr>
              <w:jc w:val="right"/>
            </w:pPr>
            <w:r>
              <w:t>15 (2.4%)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D" w14:textId="77777777" w:rsidR="00383235" w:rsidRDefault="00000000">
            <w:pPr>
              <w:jc w:val="right"/>
            </w:pPr>
            <w:r>
              <w:t>98 (3.9%)</w:t>
            </w:r>
          </w:p>
        </w:tc>
      </w:tr>
      <w:tr w:rsidR="00383235" w14:paraId="39261D83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7F" w14:textId="35671AC9" w:rsidR="00383235" w:rsidRDefault="00FC4A88">
            <w:r>
              <w:t xml:space="preserve">  Yafara - Gouva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0" w14:textId="77777777" w:rsidR="00383235" w:rsidRDefault="00000000">
            <w:pPr>
              <w:jc w:val="right"/>
            </w:pPr>
            <w:r>
              <w:t>77 (4.1%)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1" w14:textId="77777777" w:rsidR="00383235" w:rsidRDefault="00000000">
            <w:pPr>
              <w:jc w:val="right"/>
            </w:pPr>
            <w:r>
              <w:t>23 (3.7%)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2" w14:textId="77777777" w:rsidR="00383235" w:rsidRDefault="00000000">
            <w:pPr>
              <w:jc w:val="right"/>
            </w:pPr>
            <w:r>
              <w:t>100 (4.0%)</w:t>
            </w:r>
          </w:p>
        </w:tc>
      </w:tr>
      <w:tr w:rsidR="00383235" w14:paraId="39261D88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4" w14:textId="4C606FDC" w:rsidR="00383235" w:rsidRDefault="00FC4A88">
            <w:r>
              <w:t xml:space="preserve">  Konvi 1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5" w14:textId="77777777" w:rsidR="00383235" w:rsidRDefault="00000000">
            <w:pPr>
              <w:jc w:val="right"/>
            </w:pPr>
            <w:r>
              <w:t>93 (5.0%)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6" w14:textId="77777777" w:rsidR="00383235" w:rsidRDefault="00000000">
            <w:pPr>
              <w:jc w:val="right"/>
            </w:pPr>
            <w:r>
              <w:t>7 (1.1%)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7" w14:textId="77777777" w:rsidR="00383235" w:rsidRDefault="00000000">
            <w:pPr>
              <w:jc w:val="right"/>
            </w:pPr>
            <w:r>
              <w:t>100 (4.0%)</w:t>
            </w:r>
          </w:p>
        </w:tc>
      </w:tr>
      <w:tr w:rsidR="00383235" w14:paraId="39261D8D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9" w14:textId="458FDB35" w:rsidR="00383235" w:rsidRDefault="00FC4A88">
            <w:r>
              <w:t xml:space="preserve">  Zefio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A" w14:textId="77777777" w:rsidR="00383235" w:rsidRDefault="00000000">
            <w:pPr>
              <w:jc w:val="right"/>
            </w:pPr>
            <w:r>
              <w:t>93 (5.0%)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B" w14:textId="77777777" w:rsidR="00383235" w:rsidRDefault="00000000">
            <w:pPr>
              <w:jc w:val="right"/>
            </w:pPr>
            <w:r>
              <w:t>4 (0.6%)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C" w14:textId="77777777" w:rsidR="00383235" w:rsidRDefault="00000000">
            <w:pPr>
              <w:jc w:val="right"/>
            </w:pPr>
            <w:r>
              <w:t>97 (3.9%)</w:t>
            </w:r>
          </w:p>
        </w:tc>
      </w:tr>
      <w:tr w:rsidR="00383235" w14:paraId="39261D92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E" w14:textId="3D70D2C4" w:rsidR="00383235" w:rsidRDefault="00FC4A88">
            <w:r>
              <w:t xml:space="preserve">  Beguede   2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8F" w14:textId="77777777" w:rsidR="00383235" w:rsidRDefault="00000000">
            <w:pPr>
              <w:jc w:val="right"/>
            </w:pPr>
            <w:r>
              <w:t>98 (5.2%)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0" w14:textId="77777777" w:rsidR="00383235" w:rsidRDefault="00000000">
            <w:pPr>
              <w:jc w:val="right"/>
            </w:pPr>
            <w:r>
              <w:t>2 (0.3%)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1" w14:textId="77777777" w:rsidR="00383235" w:rsidRDefault="00000000">
            <w:pPr>
              <w:jc w:val="right"/>
            </w:pPr>
            <w:r>
              <w:t>100 (4.0%)</w:t>
            </w:r>
          </w:p>
        </w:tc>
      </w:tr>
      <w:tr w:rsidR="00383235" w14:paraId="39261D97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3" w14:textId="72048AFD" w:rsidR="00383235" w:rsidRDefault="00FC4A88">
            <w:r>
              <w:t xml:space="preserve">  Bolafei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4" w14:textId="77777777" w:rsidR="00383235" w:rsidRDefault="00000000">
            <w:pPr>
              <w:jc w:val="right"/>
            </w:pPr>
            <w:r>
              <w:t>99 (5.3%)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5" w14:textId="77777777" w:rsidR="00383235" w:rsidRDefault="00000000">
            <w:pPr>
              <w:jc w:val="right"/>
            </w:pPr>
            <w:r>
              <w:t>0 (0.0%)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6" w14:textId="77777777" w:rsidR="00383235" w:rsidRDefault="00000000">
            <w:pPr>
              <w:jc w:val="right"/>
            </w:pPr>
            <w:r>
              <w:t>99 (4.0%)</w:t>
            </w:r>
          </w:p>
        </w:tc>
      </w:tr>
      <w:tr w:rsidR="00383235" w14:paraId="39261D9C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8" w14:textId="5DF2C68F" w:rsidR="00383235" w:rsidRDefault="00FC4A88">
            <w:r>
              <w:t xml:space="preserve">  Kpokpo    1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9" w14:textId="77777777" w:rsidR="00383235" w:rsidRDefault="00000000">
            <w:pPr>
              <w:jc w:val="right"/>
            </w:pPr>
            <w:r>
              <w:t>88 (4.7%)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A" w14:textId="77777777" w:rsidR="00383235" w:rsidRDefault="00000000">
            <w:pPr>
              <w:jc w:val="right"/>
            </w:pPr>
            <w:r>
              <w:t>12 (1.9%)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B" w14:textId="77777777" w:rsidR="00383235" w:rsidRDefault="00000000">
            <w:pPr>
              <w:jc w:val="right"/>
            </w:pPr>
            <w:r>
              <w:t>100 (4.0%)</w:t>
            </w:r>
          </w:p>
        </w:tc>
      </w:tr>
      <w:tr w:rsidR="00383235" w14:paraId="39261DA1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D" w14:textId="127E12E4" w:rsidR="00383235" w:rsidRDefault="00FC4A88">
            <w:r>
              <w:t xml:space="preserve">  Mission Catholique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E" w14:textId="77777777" w:rsidR="00383235" w:rsidRDefault="00000000">
            <w:pPr>
              <w:jc w:val="right"/>
            </w:pPr>
            <w:r>
              <w:t>33 (1.8%)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9F" w14:textId="77777777" w:rsidR="00383235" w:rsidRDefault="00000000">
            <w:pPr>
              <w:jc w:val="right"/>
            </w:pPr>
            <w:r>
              <w:t>67 (10.7%)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0" w14:textId="77777777" w:rsidR="00383235" w:rsidRDefault="00000000">
            <w:pPr>
              <w:jc w:val="right"/>
            </w:pPr>
            <w:r>
              <w:t>100 (4.0%)</w:t>
            </w:r>
          </w:p>
        </w:tc>
      </w:tr>
      <w:tr w:rsidR="00383235" w14:paraId="39261DA6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2" w14:textId="76116D3D" w:rsidR="00383235" w:rsidRDefault="00FC4A88">
            <w:r>
              <w:t xml:space="preserve">  Mbroua 2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3" w14:textId="77777777" w:rsidR="00383235" w:rsidRDefault="00000000">
            <w:pPr>
              <w:jc w:val="right"/>
            </w:pPr>
            <w:r>
              <w:t>70 (3.7%)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4" w14:textId="77777777" w:rsidR="00383235" w:rsidRDefault="00000000">
            <w:pPr>
              <w:jc w:val="right"/>
            </w:pPr>
            <w:r>
              <w:t>34 (5.4%)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5" w14:textId="77777777" w:rsidR="00383235" w:rsidRDefault="00000000">
            <w:pPr>
              <w:jc w:val="right"/>
            </w:pPr>
            <w:r>
              <w:t>104 (4.2%)</w:t>
            </w:r>
          </w:p>
        </w:tc>
      </w:tr>
      <w:tr w:rsidR="00383235" w14:paraId="39261DAB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7" w14:textId="1DC5600F" w:rsidR="00383235" w:rsidRDefault="00FC4A88">
            <w:r>
              <w:t xml:space="preserve">  Gribingui 1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8" w14:textId="77777777" w:rsidR="00383235" w:rsidRDefault="00000000">
            <w:pPr>
              <w:jc w:val="right"/>
            </w:pPr>
            <w:r>
              <w:t>103 (5.5%)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9" w14:textId="77777777" w:rsidR="00383235" w:rsidRDefault="00000000">
            <w:pPr>
              <w:jc w:val="right"/>
            </w:pPr>
            <w:r>
              <w:t>8 (1.3%)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A" w14:textId="77777777" w:rsidR="00383235" w:rsidRDefault="00000000">
            <w:pPr>
              <w:jc w:val="right"/>
            </w:pPr>
            <w:r>
              <w:t>111 (4.4%)</w:t>
            </w:r>
          </w:p>
        </w:tc>
      </w:tr>
      <w:tr w:rsidR="00383235" w14:paraId="39261DB0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C" w14:textId="5EF8448E" w:rsidR="00383235" w:rsidRDefault="00FC4A88">
            <w:r>
              <w:t xml:space="preserve">  Kpopo 2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D" w14:textId="77777777" w:rsidR="00383235" w:rsidRDefault="00000000">
            <w:pPr>
              <w:jc w:val="right"/>
            </w:pPr>
            <w:r>
              <w:t>88 (4.7%)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E" w14:textId="77777777" w:rsidR="00383235" w:rsidRDefault="00000000">
            <w:pPr>
              <w:jc w:val="right"/>
            </w:pPr>
            <w:r>
              <w:t>12 (1.9%)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AF" w14:textId="77777777" w:rsidR="00383235" w:rsidRDefault="00000000">
            <w:pPr>
              <w:jc w:val="right"/>
            </w:pPr>
            <w:r>
              <w:t>100 (4.0%)</w:t>
            </w:r>
          </w:p>
        </w:tc>
      </w:tr>
      <w:tr w:rsidR="00383235" w14:paraId="39261DB5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B1" w14:textId="1E53EABB" w:rsidR="00383235" w:rsidRDefault="00FC4A88">
            <w:r>
              <w:t xml:space="preserve">  Gribingui 2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B2" w14:textId="77777777" w:rsidR="00383235" w:rsidRDefault="00000000">
            <w:pPr>
              <w:jc w:val="right"/>
            </w:pPr>
            <w:r>
              <w:t>79 (4.2%)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B3" w14:textId="77777777" w:rsidR="00383235" w:rsidRDefault="00000000">
            <w:pPr>
              <w:jc w:val="right"/>
            </w:pPr>
            <w:r>
              <w:t>13 (2.1%)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B4" w14:textId="77777777" w:rsidR="00383235" w:rsidRDefault="00000000">
            <w:pPr>
              <w:jc w:val="right"/>
            </w:pPr>
            <w:r>
              <w:t>92 (3.7%)</w:t>
            </w:r>
          </w:p>
        </w:tc>
      </w:tr>
      <w:tr w:rsidR="00383235" w14:paraId="39261DBA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B6" w14:textId="5E307ABF" w:rsidR="00383235" w:rsidRDefault="00FC4A88">
            <w:r>
              <w:t xml:space="preserve">  Kobo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B7" w14:textId="77777777" w:rsidR="00383235" w:rsidRDefault="00000000">
            <w:pPr>
              <w:jc w:val="right"/>
            </w:pPr>
            <w:r>
              <w:t>47 (2.5%)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B8" w14:textId="77777777" w:rsidR="00383235" w:rsidRDefault="00000000">
            <w:pPr>
              <w:jc w:val="right"/>
            </w:pPr>
            <w:r>
              <w:t>54 (8.6%)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B9" w14:textId="77777777" w:rsidR="00383235" w:rsidRDefault="00000000">
            <w:pPr>
              <w:jc w:val="right"/>
            </w:pPr>
            <w:r>
              <w:t>101 (4.0%)</w:t>
            </w:r>
          </w:p>
        </w:tc>
      </w:tr>
      <w:tr w:rsidR="00383235" w14:paraId="39261DBF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BB" w14:textId="66CAEFE5" w:rsidR="00383235" w:rsidRDefault="00FC4A88">
            <w:r>
              <w:t xml:space="preserve">  Gbiakota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BC" w14:textId="77777777" w:rsidR="00383235" w:rsidRDefault="00000000">
            <w:pPr>
              <w:jc w:val="right"/>
            </w:pPr>
            <w:r>
              <w:t>55 (2.9%)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BD" w14:textId="77777777" w:rsidR="00383235" w:rsidRDefault="00000000">
            <w:pPr>
              <w:jc w:val="right"/>
            </w:pPr>
            <w:r>
              <w:t>44 (7.0%)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BE" w14:textId="77777777" w:rsidR="00383235" w:rsidRDefault="00000000">
            <w:pPr>
              <w:jc w:val="right"/>
            </w:pPr>
            <w:r>
              <w:t>99 (4.0%)</w:t>
            </w:r>
          </w:p>
        </w:tc>
      </w:tr>
      <w:tr w:rsidR="00383235" w14:paraId="39261DC4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0" w14:textId="554CBFB7" w:rsidR="00383235" w:rsidRDefault="00FC4A88">
            <w:r>
              <w:t xml:space="preserve">  Maliko 2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1" w14:textId="77777777" w:rsidR="00383235" w:rsidRDefault="00000000">
            <w:pPr>
              <w:jc w:val="right"/>
            </w:pPr>
            <w:r>
              <w:t>50 (2.7%)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2" w14:textId="77777777" w:rsidR="00383235" w:rsidRDefault="00000000">
            <w:pPr>
              <w:jc w:val="right"/>
            </w:pPr>
            <w:r>
              <w:t>45 (7.2%)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3" w14:textId="77777777" w:rsidR="00383235" w:rsidRDefault="00000000">
            <w:pPr>
              <w:jc w:val="right"/>
            </w:pPr>
            <w:r>
              <w:t>95 (3.8%)</w:t>
            </w:r>
          </w:p>
        </w:tc>
      </w:tr>
      <w:tr w:rsidR="00383235" w14:paraId="39261DC9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5" w14:textId="162FC2CB" w:rsidR="00383235" w:rsidRDefault="00FC4A88">
            <w:r>
              <w:t xml:space="preserve">  Dakpoutou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6" w14:textId="77777777" w:rsidR="00383235" w:rsidRDefault="00000000">
            <w:pPr>
              <w:jc w:val="right"/>
            </w:pPr>
            <w:r>
              <w:t>59 (3.2%)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7" w14:textId="77777777" w:rsidR="00383235" w:rsidRDefault="00000000">
            <w:pPr>
              <w:jc w:val="right"/>
            </w:pPr>
            <w:r>
              <w:t>50 (8.0%)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8" w14:textId="77777777" w:rsidR="00383235" w:rsidRDefault="00000000">
            <w:pPr>
              <w:jc w:val="right"/>
            </w:pPr>
            <w:r>
              <w:t>109 (4.4%)</w:t>
            </w:r>
          </w:p>
        </w:tc>
      </w:tr>
      <w:tr w:rsidR="00383235" w14:paraId="39261DCE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A" w14:textId="4B9FF68D" w:rsidR="00383235" w:rsidRDefault="00FC4A88">
            <w:r>
              <w:t xml:space="preserve">  Aouya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B" w14:textId="77777777" w:rsidR="00383235" w:rsidRDefault="00000000">
            <w:pPr>
              <w:jc w:val="right"/>
            </w:pPr>
            <w:r>
              <w:t>42 (2.2%)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C" w14:textId="77777777" w:rsidR="00383235" w:rsidRDefault="00000000">
            <w:pPr>
              <w:jc w:val="right"/>
            </w:pPr>
            <w:r>
              <w:t>53 (8.4%)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D" w14:textId="77777777" w:rsidR="00383235" w:rsidRDefault="00000000">
            <w:pPr>
              <w:jc w:val="right"/>
            </w:pPr>
            <w:r>
              <w:t>95 (3.8%)</w:t>
            </w:r>
          </w:p>
        </w:tc>
      </w:tr>
      <w:tr w:rsidR="00383235" w14:paraId="39261DD3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CF" w14:textId="0683399B" w:rsidR="00383235" w:rsidRDefault="00FC4A88">
            <w:r>
              <w:t xml:space="preserve">  Bereme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0" w14:textId="77777777" w:rsidR="00383235" w:rsidRDefault="00000000">
            <w:pPr>
              <w:jc w:val="right"/>
            </w:pPr>
            <w:r>
              <w:t>93 (5.0%)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1" w14:textId="77777777" w:rsidR="00383235" w:rsidRDefault="00000000">
            <w:pPr>
              <w:jc w:val="right"/>
            </w:pPr>
            <w:r>
              <w:t>7 (1.1%)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2" w14:textId="77777777" w:rsidR="00383235" w:rsidRDefault="00000000">
            <w:pPr>
              <w:jc w:val="right"/>
            </w:pPr>
            <w:r>
              <w:t>100 (4.0%)</w:t>
            </w:r>
          </w:p>
        </w:tc>
      </w:tr>
      <w:tr w:rsidR="00383235" w14:paraId="39261DD8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4" w14:textId="53433684" w:rsidR="00383235" w:rsidRDefault="00FC4A88">
            <w:r>
              <w:t xml:space="preserve">  Kembe-Ligne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5" w14:textId="77777777" w:rsidR="00383235" w:rsidRDefault="00000000">
            <w:pPr>
              <w:jc w:val="right"/>
            </w:pPr>
            <w:r>
              <w:t>69 (3.7%)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6" w14:textId="77777777" w:rsidR="00383235" w:rsidRDefault="00000000">
            <w:pPr>
              <w:jc w:val="right"/>
            </w:pPr>
            <w:r>
              <w:t>31 (4.9%)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7" w14:textId="77777777" w:rsidR="00383235" w:rsidRDefault="00000000">
            <w:pPr>
              <w:jc w:val="right"/>
            </w:pPr>
            <w:r>
              <w:t>100 (4.0%)</w:t>
            </w:r>
          </w:p>
        </w:tc>
      </w:tr>
      <w:tr w:rsidR="00383235" w14:paraId="39261DDD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9" w14:textId="17E810E7" w:rsidR="00383235" w:rsidRDefault="00FC4A88">
            <w:r>
              <w:t xml:space="preserve">  Saozangandou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A" w14:textId="77777777" w:rsidR="00383235" w:rsidRDefault="00000000">
            <w:pPr>
              <w:jc w:val="right"/>
            </w:pPr>
            <w:r>
              <w:t>57 (3.0%)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B" w14:textId="77777777" w:rsidR="00383235" w:rsidRDefault="00000000">
            <w:pPr>
              <w:jc w:val="right"/>
            </w:pPr>
            <w:r>
              <w:t>43 (6.8%)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C" w14:textId="77777777" w:rsidR="00383235" w:rsidRDefault="00000000">
            <w:pPr>
              <w:jc w:val="right"/>
            </w:pPr>
            <w:r>
              <w:t>100 (4.0%)</w:t>
            </w:r>
          </w:p>
        </w:tc>
      </w:tr>
      <w:tr w:rsidR="00383235" w14:paraId="39261DE2" w14:textId="77777777" w:rsidTr="003D5E95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E" w14:textId="0AE6AAE7" w:rsidR="00383235" w:rsidRDefault="00FC4A88">
            <w:r>
              <w:t xml:space="preserve">  Liouango-Tirailleur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DF" w14:textId="77777777" w:rsidR="00383235" w:rsidRDefault="00000000">
            <w:pPr>
              <w:jc w:val="right"/>
            </w:pPr>
            <w:r>
              <w:t>42 (2.2%)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E0" w14:textId="77777777" w:rsidR="00383235" w:rsidRDefault="00000000">
            <w:pPr>
              <w:jc w:val="right"/>
            </w:pPr>
            <w:r>
              <w:t>60 (9.6%)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61DE1" w14:textId="77777777" w:rsidR="00383235" w:rsidRDefault="00000000">
            <w:pPr>
              <w:jc w:val="right"/>
            </w:pPr>
            <w:r>
              <w:t>102 (4.1%)</w:t>
            </w:r>
          </w:p>
        </w:tc>
      </w:tr>
      <w:tr w:rsidR="00383235" w14:paraId="39261DE7" w14:textId="77777777" w:rsidTr="003D5E95">
        <w:tc>
          <w:tcPr>
            <w:tcW w:w="2660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39261DE3" w14:textId="2FBC74B6" w:rsidR="00383235" w:rsidRDefault="00FC4A88">
            <w:r>
              <w:t xml:space="preserve">  Samba-Gamade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39261DE4" w14:textId="77777777" w:rsidR="00383235" w:rsidRDefault="00000000">
            <w:pPr>
              <w:jc w:val="right"/>
            </w:pPr>
            <w:r>
              <w:t>60 (3.2%)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39261DE5" w14:textId="77777777" w:rsidR="00383235" w:rsidRDefault="00000000">
            <w:pPr>
              <w:jc w:val="right"/>
            </w:pPr>
            <w:r>
              <w:t>38 (6.1%)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39261DE6" w14:textId="77777777" w:rsidR="00383235" w:rsidRDefault="00000000">
            <w:pPr>
              <w:jc w:val="right"/>
            </w:pPr>
            <w:r>
              <w:t>98 (3.9%)</w:t>
            </w:r>
          </w:p>
        </w:tc>
      </w:tr>
    </w:tbl>
    <w:p w14:paraId="39261DE8" w14:textId="77777777" w:rsidR="00383235" w:rsidRDefault="00383235"/>
    <w:sectPr w:rsidR="00383235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A2C23"/>
    <w:multiLevelType w:val="hybridMultilevel"/>
    <w:tmpl w:val="135E70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43318"/>
    <w:multiLevelType w:val="multilevel"/>
    <w:tmpl w:val="282A19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6146636"/>
    <w:multiLevelType w:val="hybridMultilevel"/>
    <w:tmpl w:val="D3F2A9FC"/>
    <w:lvl w:ilvl="0" w:tplc="0809000F">
      <w:start w:val="1"/>
      <w:numFmt w:val="decimal"/>
      <w:lvlText w:val="%1."/>
      <w:lvlJc w:val="left"/>
      <w:pPr>
        <w:ind w:left="1447" w:hanging="360"/>
      </w:pPr>
    </w:lvl>
    <w:lvl w:ilvl="1" w:tplc="08090019" w:tentative="1">
      <w:start w:val="1"/>
      <w:numFmt w:val="lowerLetter"/>
      <w:lvlText w:val="%2."/>
      <w:lvlJc w:val="left"/>
      <w:pPr>
        <w:ind w:left="2167" w:hanging="360"/>
      </w:pPr>
    </w:lvl>
    <w:lvl w:ilvl="2" w:tplc="0809001B" w:tentative="1">
      <w:start w:val="1"/>
      <w:numFmt w:val="lowerRoman"/>
      <w:lvlText w:val="%3."/>
      <w:lvlJc w:val="right"/>
      <w:pPr>
        <w:ind w:left="2887" w:hanging="180"/>
      </w:pPr>
    </w:lvl>
    <w:lvl w:ilvl="3" w:tplc="0809000F" w:tentative="1">
      <w:start w:val="1"/>
      <w:numFmt w:val="decimal"/>
      <w:lvlText w:val="%4."/>
      <w:lvlJc w:val="left"/>
      <w:pPr>
        <w:ind w:left="3607" w:hanging="360"/>
      </w:pPr>
    </w:lvl>
    <w:lvl w:ilvl="4" w:tplc="08090019" w:tentative="1">
      <w:start w:val="1"/>
      <w:numFmt w:val="lowerLetter"/>
      <w:lvlText w:val="%5."/>
      <w:lvlJc w:val="left"/>
      <w:pPr>
        <w:ind w:left="4327" w:hanging="360"/>
      </w:pPr>
    </w:lvl>
    <w:lvl w:ilvl="5" w:tplc="0809001B" w:tentative="1">
      <w:start w:val="1"/>
      <w:numFmt w:val="lowerRoman"/>
      <w:lvlText w:val="%6."/>
      <w:lvlJc w:val="right"/>
      <w:pPr>
        <w:ind w:left="5047" w:hanging="180"/>
      </w:pPr>
    </w:lvl>
    <w:lvl w:ilvl="6" w:tplc="0809000F" w:tentative="1">
      <w:start w:val="1"/>
      <w:numFmt w:val="decimal"/>
      <w:lvlText w:val="%7."/>
      <w:lvlJc w:val="left"/>
      <w:pPr>
        <w:ind w:left="5767" w:hanging="360"/>
      </w:pPr>
    </w:lvl>
    <w:lvl w:ilvl="7" w:tplc="08090019" w:tentative="1">
      <w:start w:val="1"/>
      <w:numFmt w:val="lowerLetter"/>
      <w:lvlText w:val="%8."/>
      <w:lvlJc w:val="left"/>
      <w:pPr>
        <w:ind w:left="6487" w:hanging="360"/>
      </w:pPr>
    </w:lvl>
    <w:lvl w:ilvl="8" w:tplc="080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3" w15:restartNumberingAfterBreak="0">
    <w:nsid w:val="62D96960"/>
    <w:multiLevelType w:val="hybridMultilevel"/>
    <w:tmpl w:val="B1442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0503D7"/>
    <w:multiLevelType w:val="hybridMultilevel"/>
    <w:tmpl w:val="EB5269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98414">
    <w:abstractNumId w:val="0"/>
  </w:num>
  <w:num w:numId="2" w16cid:durableId="428353759">
    <w:abstractNumId w:val="2"/>
  </w:num>
  <w:num w:numId="3" w16cid:durableId="981152226">
    <w:abstractNumId w:val="4"/>
  </w:num>
  <w:num w:numId="4" w16cid:durableId="288516945">
    <w:abstractNumId w:val="3"/>
  </w:num>
  <w:num w:numId="5" w16cid:durableId="279918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383235"/>
    <w:rsid w:val="00007169"/>
    <w:rsid w:val="00010911"/>
    <w:rsid w:val="00020DF2"/>
    <w:rsid w:val="0002693B"/>
    <w:rsid w:val="00040204"/>
    <w:rsid w:val="0006000B"/>
    <w:rsid w:val="00083D01"/>
    <w:rsid w:val="00091587"/>
    <w:rsid w:val="00094A8E"/>
    <w:rsid w:val="00096418"/>
    <w:rsid w:val="000965F0"/>
    <w:rsid w:val="0009682B"/>
    <w:rsid w:val="000A4E96"/>
    <w:rsid w:val="000A4EEE"/>
    <w:rsid w:val="000B162F"/>
    <w:rsid w:val="000C164C"/>
    <w:rsid w:val="000C7663"/>
    <w:rsid w:val="000D3733"/>
    <w:rsid w:val="000D4695"/>
    <w:rsid w:val="000E1D6E"/>
    <w:rsid w:val="000E6CD5"/>
    <w:rsid w:val="000E7CEC"/>
    <w:rsid w:val="000F6635"/>
    <w:rsid w:val="00107167"/>
    <w:rsid w:val="00107FF4"/>
    <w:rsid w:val="00123999"/>
    <w:rsid w:val="00137109"/>
    <w:rsid w:val="00156C89"/>
    <w:rsid w:val="00160835"/>
    <w:rsid w:val="0016412C"/>
    <w:rsid w:val="00170678"/>
    <w:rsid w:val="001809EB"/>
    <w:rsid w:val="0018696B"/>
    <w:rsid w:val="001903D7"/>
    <w:rsid w:val="0019293E"/>
    <w:rsid w:val="001972DF"/>
    <w:rsid w:val="001B0ACB"/>
    <w:rsid w:val="001B65DB"/>
    <w:rsid w:val="001C3ACF"/>
    <w:rsid w:val="001C5613"/>
    <w:rsid w:val="001D60FD"/>
    <w:rsid w:val="001E4ED1"/>
    <w:rsid w:val="00204CC2"/>
    <w:rsid w:val="00205D2B"/>
    <w:rsid w:val="00212392"/>
    <w:rsid w:val="00212697"/>
    <w:rsid w:val="00224480"/>
    <w:rsid w:val="0022519F"/>
    <w:rsid w:val="00245C13"/>
    <w:rsid w:val="0025133C"/>
    <w:rsid w:val="00251F20"/>
    <w:rsid w:val="0025284D"/>
    <w:rsid w:val="00265153"/>
    <w:rsid w:val="00277568"/>
    <w:rsid w:val="00285305"/>
    <w:rsid w:val="0029503E"/>
    <w:rsid w:val="002B0FE4"/>
    <w:rsid w:val="002D15D9"/>
    <w:rsid w:val="002D7C58"/>
    <w:rsid w:val="002E2D2C"/>
    <w:rsid w:val="002E432F"/>
    <w:rsid w:val="003025E2"/>
    <w:rsid w:val="0032342C"/>
    <w:rsid w:val="0032585C"/>
    <w:rsid w:val="003304DF"/>
    <w:rsid w:val="00332848"/>
    <w:rsid w:val="00347852"/>
    <w:rsid w:val="003627BC"/>
    <w:rsid w:val="00365EBA"/>
    <w:rsid w:val="00372ABC"/>
    <w:rsid w:val="00373F2E"/>
    <w:rsid w:val="00383235"/>
    <w:rsid w:val="00386F5C"/>
    <w:rsid w:val="003A4B7C"/>
    <w:rsid w:val="003A5DF7"/>
    <w:rsid w:val="003B17A3"/>
    <w:rsid w:val="003B775A"/>
    <w:rsid w:val="003C11D3"/>
    <w:rsid w:val="003C23B6"/>
    <w:rsid w:val="003C3169"/>
    <w:rsid w:val="003D056D"/>
    <w:rsid w:val="003D3FF2"/>
    <w:rsid w:val="003D4C79"/>
    <w:rsid w:val="003D5E95"/>
    <w:rsid w:val="003E392F"/>
    <w:rsid w:val="004064B1"/>
    <w:rsid w:val="004151D6"/>
    <w:rsid w:val="004266DC"/>
    <w:rsid w:val="00435EAD"/>
    <w:rsid w:val="004760F4"/>
    <w:rsid w:val="00476F13"/>
    <w:rsid w:val="00477531"/>
    <w:rsid w:val="0048078E"/>
    <w:rsid w:val="00480E92"/>
    <w:rsid w:val="00484698"/>
    <w:rsid w:val="00490A77"/>
    <w:rsid w:val="00493DD6"/>
    <w:rsid w:val="00494E99"/>
    <w:rsid w:val="004A4A1E"/>
    <w:rsid w:val="004A7CF7"/>
    <w:rsid w:val="004B402B"/>
    <w:rsid w:val="004C2AF3"/>
    <w:rsid w:val="004C7807"/>
    <w:rsid w:val="004D3E9A"/>
    <w:rsid w:val="004D469F"/>
    <w:rsid w:val="004E01AF"/>
    <w:rsid w:val="004E6579"/>
    <w:rsid w:val="00502B3D"/>
    <w:rsid w:val="00511836"/>
    <w:rsid w:val="00516F2D"/>
    <w:rsid w:val="00522F4F"/>
    <w:rsid w:val="00526734"/>
    <w:rsid w:val="00532A2A"/>
    <w:rsid w:val="005414B5"/>
    <w:rsid w:val="0057000F"/>
    <w:rsid w:val="005727AC"/>
    <w:rsid w:val="00595389"/>
    <w:rsid w:val="005A493E"/>
    <w:rsid w:val="005C3CBC"/>
    <w:rsid w:val="005C4566"/>
    <w:rsid w:val="005C520E"/>
    <w:rsid w:val="005C6C01"/>
    <w:rsid w:val="00617A1F"/>
    <w:rsid w:val="00643B4F"/>
    <w:rsid w:val="006501B0"/>
    <w:rsid w:val="006664AD"/>
    <w:rsid w:val="00670BE8"/>
    <w:rsid w:val="00671489"/>
    <w:rsid w:val="00671593"/>
    <w:rsid w:val="006804AB"/>
    <w:rsid w:val="00684E75"/>
    <w:rsid w:val="00686870"/>
    <w:rsid w:val="006A31AA"/>
    <w:rsid w:val="006A498B"/>
    <w:rsid w:val="006B1733"/>
    <w:rsid w:val="006C0EE1"/>
    <w:rsid w:val="006C2BC7"/>
    <w:rsid w:val="006D18C7"/>
    <w:rsid w:val="006E240C"/>
    <w:rsid w:val="006E3F48"/>
    <w:rsid w:val="006F635A"/>
    <w:rsid w:val="006F64F9"/>
    <w:rsid w:val="00701851"/>
    <w:rsid w:val="00701D37"/>
    <w:rsid w:val="0070284F"/>
    <w:rsid w:val="00722527"/>
    <w:rsid w:val="00724259"/>
    <w:rsid w:val="00730729"/>
    <w:rsid w:val="00730BAF"/>
    <w:rsid w:val="00731864"/>
    <w:rsid w:val="007318B7"/>
    <w:rsid w:val="007335E2"/>
    <w:rsid w:val="00754C72"/>
    <w:rsid w:val="00762018"/>
    <w:rsid w:val="00762991"/>
    <w:rsid w:val="00763A67"/>
    <w:rsid w:val="0077171A"/>
    <w:rsid w:val="0077499A"/>
    <w:rsid w:val="0077734D"/>
    <w:rsid w:val="00796A64"/>
    <w:rsid w:val="00797546"/>
    <w:rsid w:val="007978E9"/>
    <w:rsid w:val="007A07FB"/>
    <w:rsid w:val="007A0D76"/>
    <w:rsid w:val="007B3B4A"/>
    <w:rsid w:val="007B68E8"/>
    <w:rsid w:val="007C0655"/>
    <w:rsid w:val="007C1D3C"/>
    <w:rsid w:val="007D1CC0"/>
    <w:rsid w:val="007D52A4"/>
    <w:rsid w:val="007D6A6A"/>
    <w:rsid w:val="007E0D2C"/>
    <w:rsid w:val="007E30E6"/>
    <w:rsid w:val="007E65E5"/>
    <w:rsid w:val="00801ADC"/>
    <w:rsid w:val="00806ACF"/>
    <w:rsid w:val="00827A2B"/>
    <w:rsid w:val="008358AA"/>
    <w:rsid w:val="00837BDD"/>
    <w:rsid w:val="00850799"/>
    <w:rsid w:val="00852925"/>
    <w:rsid w:val="008551AB"/>
    <w:rsid w:val="00861707"/>
    <w:rsid w:val="00872422"/>
    <w:rsid w:val="008736E6"/>
    <w:rsid w:val="00876732"/>
    <w:rsid w:val="00880FEE"/>
    <w:rsid w:val="008A66CF"/>
    <w:rsid w:val="008B1372"/>
    <w:rsid w:val="008B3787"/>
    <w:rsid w:val="008B6F51"/>
    <w:rsid w:val="008D0783"/>
    <w:rsid w:val="008D1915"/>
    <w:rsid w:val="008D3E51"/>
    <w:rsid w:val="008E1084"/>
    <w:rsid w:val="008E1B20"/>
    <w:rsid w:val="008E40A7"/>
    <w:rsid w:val="008E54EE"/>
    <w:rsid w:val="008E673B"/>
    <w:rsid w:val="00902DA5"/>
    <w:rsid w:val="009051FA"/>
    <w:rsid w:val="009153B1"/>
    <w:rsid w:val="00916034"/>
    <w:rsid w:val="0092320B"/>
    <w:rsid w:val="00934F25"/>
    <w:rsid w:val="00941EF4"/>
    <w:rsid w:val="00942BC5"/>
    <w:rsid w:val="009510B8"/>
    <w:rsid w:val="00954F92"/>
    <w:rsid w:val="00977767"/>
    <w:rsid w:val="0098486E"/>
    <w:rsid w:val="009855B7"/>
    <w:rsid w:val="00986D0D"/>
    <w:rsid w:val="00993CF0"/>
    <w:rsid w:val="0099652C"/>
    <w:rsid w:val="009A0590"/>
    <w:rsid w:val="009A0FA4"/>
    <w:rsid w:val="009A2C5C"/>
    <w:rsid w:val="009A42AD"/>
    <w:rsid w:val="009D1CDB"/>
    <w:rsid w:val="009D2FAF"/>
    <w:rsid w:val="009D7B67"/>
    <w:rsid w:val="009F0475"/>
    <w:rsid w:val="00A0220C"/>
    <w:rsid w:val="00A1577F"/>
    <w:rsid w:val="00A23D86"/>
    <w:rsid w:val="00A255CE"/>
    <w:rsid w:val="00A426C5"/>
    <w:rsid w:val="00A44CE4"/>
    <w:rsid w:val="00A57E0D"/>
    <w:rsid w:val="00A671B3"/>
    <w:rsid w:val="00A829D0"/>
    <w:rsid w:val="00AA3323"/>
    <w:rsid w:val="00AB42AD"/>
    <w:rsid w:val="00AB7BFA"/>
    <w:rsid w:val="00AC01B2"/>
    <w:rsid w:val="00AC0390"/>
    <w:rsid w:val="00AC1DBD"/>
    <w:rsid w:val="00AC53D3"/>
    <w:rsid w:val="00AD7CCD"/>
    <w:rsid w:val="00AE5D72"/>
    <w:rsid w:val="00AF5BC3"/>
    <w:rsid w:val="00B0052D"/>
    <w:rsid w:val="00B07EA8"/>
    <w:rsid w:val="00B123F4"/>
    <w:rsid w:val="00B14A4D"/>
    <w:rsid w:val="00B34ADA"/>
    <w:rsid w:val="00B4191C"/>
    <w:rsid w:val="00B45496"/>
    <w:rsid w:val="00B61001"/>
    <w:rsid w:val="00B663A2"/>
    <w:rsid w:val="00B70F43"/>
    <w:rsid w:val="00B936F4"/>
    <w:rsid w:val="00B94DD9"/>
    <w:rsid w:val="00BA2AB6"/>
    <w:rsid w:val="00BA33B3"/>
    <w:rsid w:val="00BC3F7F"/>
    <w:rsid w:val="00BE0001"/>
    <w:rsid w:val="00BE75E4"/>
    <w:rsid w:val="00BF72FA"/>
    <w:rsid w:val="00C032F7"/>
    <w:rsid w:val="00C043B4"/>
    <w:rsid w:val="00C043C3"/>
    <w:rsid w:val="00C05969"/>
    <w:rsid w:val="00C12EB3"/>
    <w:rsid w:val="00C1609D"/>
    <w:rsid w:val="00C228BC"/>
    <w:rsid w:val="00C301D1"/>
    <w:rsid w:val="00C36D88"/>
    <w:rsid w:val="00C61F15"/>
    <w:rsid w:val="00C707C2"/>
    <w:rsid w:val="00C7156B"/>
    <w:rsid w:val="00C9064F"/>
    <w:rsid w:val="00C90B9C"/>
    <w:rsid w:val="00CB4D9E"/>
    <w:rsid w:val="00CB563F"/>
    <w:rsid w:val="00CC1504"/>
    <w:rsid w:val="00CC4F5E"/>
    <w:rsid w:val="00CC6831"/>
    <w:rsid w:val="00CC6ED7"/>
    <w:rsid w:val="00CD689B"/>
    <w:rsid w:val="00CD6A82"/>
    <w:rsid w:val="00CE2DB8"/>
    <w:rsid w:val="00CF23ED"/>
    <w:rsid w:val="00CF58F3"/>
    <w:rsid w:val="00D00C7A"/>
    <w:rsid w:val="00D33A11"/>
    <w:rsid w:val="00D343F4"/>
    <w:rsid w:val="00D52F86"/>
    <w:rsid w:val="00D57F49"/>
    <w:rsid w:val="00D630BB"/>
    <w:rsid w:val="00D7641A"/>
    <w:rsid w:val="00D87921"/>
    <w:rsid w:val="00D942CC"/>
    <w:rsid w:val="00DA4296"/>
    <w:rsid w:val="00DB3F3E"/>
    <w:rsid w:val="00DC1444"/>
    <w:rsid w:val="00DC5F98"/>
    <w:rsid w:val="00DE0F56"/>
    <w:rsid w:val="00DF44B2"/>
    <w:rsid w:val="00E00F3F"/>
    <w:rsid w:val="00E1449F"/>
    <w:rsid w:val="00E1516A"/>
    <w:rsid w:val="00E25B60"/>
    <w:rsid w:val="00E315BD"/>
    <w:rsid w:val="00E47DC2"/>
    <w:rsid w:val="00E537BC"/>
    <w:rsid w:val="00E57469"/>
    <w:rsid w:val="00E60CC5"/>
    <w:rsid w:val="00E714D0"/>
    <w:rsid w:val="00E75881"/>
    <w:rsid w:val="00E911D3"/>
    <w:rsid w:val="00E9225B"/>
    <w:rsid w:val="00EA08D7"/>
    <w:rsid w:val="00EA7FD8"/>
    <w:rsid w:val="00EB7CDA"/>
    <w:rsid w:val="00EC6C7C"/>
    <w:rsid w:val="00EC6E4D"/>
    <w:rsid w:val="00ED5F84"/>
    <w:rsid w:val="00EE08A3"/>
    <w:rsid w:val="00EE34BF"/>
    <w:rsid w:val="00EE5598"/>
    <w:rsid w:val="00EF06FD"/>
    <w:rsid w:val="00F15464"/>
    <w:rsid w:val="00F35962"/>
    <w:rsid w:val="00F36029"/>
    <w:rsid w:val="00F37DD3"/>
    <w:rsid w:val="00F4405A"/>
    <w:rsid w:val="00F46D07"/>
    <w:rsid w:val="00F46F20"/>
    <w:rsid w:val="00F6042B"/>
    <w:rsid w:val="00F61B54"/>
    <w:rsid w:val="00F62903"/>
    <w:rsid w:val="00F71711"/>
    <w:rsid w:val="00F8254A"/>
    <w:rsid w:val="00F93B45"/>
    <w:rsid w:val="00F94848"/>
    <w:rsid w:val="00F94F81"/>
    <w:rsid w:val="00FA3733"/>
    <w:rsid w:val="00FB3D9B"/>
    <w:rsid w:val="00FB7F29"/>
    <w:rsid w:val="00FC1B52"/>
    <w:rsid w:val="00FC4A88"/>
    <w:rsid w:val="00FD6F19"/>
    <w:rsid w:val="00FF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61D20"/>
  <w15:docId w15:val="{E0B07A79-A440-4362-9508-29956D87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ListParagraph">
    <w:name w:val="List Paragraph"/>
    <w:basedOn w:val="Normal"/>
    <w:uiPriority w:val="99"/>
    <w:rsid w:val="00285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Props1.xml><?xml version="1.0" encoding="utf-8"?>
<ds:datastoreItem xmlns:ds="http://schemas.openxmlformats.org/officeDocument/2006/customXml" ds:itemID="{4EA5F835-3BAE-4ACD-A722-5180CC4BA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ACFD3E-37D8-454A-8E96-DB86E18996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0BD259-CD14-4217-959B-956237C0FBB4}"/>
</file>

<file path=customXml/itemProps4.xml><?xml version="1.0" encoding="utf-8"?>
<ds:datastoreItem xmlns:ds="http://schemas.openxmlformats.org/officeDocument/2006/customXml" ds:itemID="{551B2912-28C1-49FF-8D7A-93E7880FEFDE}">
  <ds:schemaRefs>
    <ds:schemaRef ds:uri="http://schemas.microsoft.com/office/2006/metadata/properties"/>
    <ds:schemaRef ds:uri="http://schemas.microsoft.com/office/infopath/2007/PartnerControls"/>
    <ds:schemaRef ds:uri="49256dcf-74b5-4e0f-b2ab-e17546be8a80"/>
    <ds:schemaRef ds:uri="3940b711-dc1d-4235-b0a5-48d487f0d3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3072</TotalTime>
  <Pages>4</Pages>
  <Words>939</Words>
  <Characters>5354</Characters>
  <Application>Microsoft Office Word</Application>
  <DocSecurity>0</DocSecurity>
  <Lines>44</Lines>
  <Paragraphs>12</Paragraphs>
  <ScaleCrop>false</ScaleCrop>
  <Company>World Food Programme</Company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 Wu</dc:creator>
  <cp:lastModifiedBy>Alirah WEYORI</cp:lastModifiedBy>
  <cp:revision>222</cp:revision>
  <dcterms:created xsi:type="dcterms:W3CDTF">2023-07-31T12:44:00Z</dcterms:created>
  <dcterms:modified xsi:type="dcterms:W3CDTF">2023-11-14T10:05:00Z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