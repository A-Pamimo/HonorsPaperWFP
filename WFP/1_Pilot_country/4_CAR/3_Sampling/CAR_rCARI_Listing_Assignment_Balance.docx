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CAR rCARI Study - Balance Tests of Listed Sample Assignment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7488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Modality Assignment: Type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Face-to-Face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Remote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1,264 (55.3%)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1,023 (44.7%)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2,287 (100.0%)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old are you?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38.478 (13.882)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38.818 (13.827)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38.630 (13.855)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0.559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What is 's relationship to the household head?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Household head (self)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960 (75.9%)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793 (77.5%)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1,753 (76.7%)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0.622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Spouse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254 (20.1%)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184 (18.0%)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438 (19.2%)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Child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 (2.2%)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 (3.0%)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 (2.6%)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Parent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 (1.1%)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 (1.1%)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 (1.1%)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Sibling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Uncle/Aunt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Non-family relation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Status of the household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Permanent resident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1,197 (94.7%)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963 (94.1%)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2,160 (94.4%)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0.478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Displaced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 (5.3%)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 (5.8%)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126 (5.5%)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Refugee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Sex of the household head?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Female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340 (26.9%)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291 (28.4%)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631 (27.6%)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0.411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Male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924 (73.1%)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732 (71.6%)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1,656 (72.4%)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Is the household head married?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1,055 (83.5%)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864 (84.5%)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1,919 (83.9%)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0.521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Yes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209 (16.5%)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159 (15.5%)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368 (16.1%)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Years of education of the household head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4.619 (3.999)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4.564 (4.124)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4.594 (4.055)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0.749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many people are in this household?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6.514 (3.064)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6.562 (3.232)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6.536 (3.140)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0.717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many members in your household are younger than 15years of age?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3.441 (2.130)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3.390 (2.006)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3.418 (2.075)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0.562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many members in your household are older than 60years of age?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0.202 (0.487)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0.193 (0.502)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0.198 (0.493)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0.659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Is there anyone with disability/chronic disease in your household?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0.195 (0.396)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0.203 (0.403)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0.199 (0.399)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0.604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many rooms are in the house?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2.244 (1.226)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2.239 (1.270)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2.241 (1.246)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0.922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Does the household have access to mobile phone?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944 (74.7%)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715 (69.9%)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1,659 (72.5%)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Yes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320 (25.3%)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308 (30.1%)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628 (27.5%)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Please select the option that best describes the roofing material of this house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 roof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(0.8%)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(0.4%)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Thatch/Palm leaf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147 (11.6%)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 (8.8%)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237 (10.4%)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Rustic mat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Palm/bamboo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832 (65.8%)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684 (66.9%)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1,516 (66.3%)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Wood planks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 (2.5%)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 (3.2%)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65 (2.8%)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Metal/tin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208 (16.5%)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171 (16.7%)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379 (16.6%)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Wood planks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Ceramic tiles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Cement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(0.5%)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Roofing shingles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Don't know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Other (specify)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 (2.5%)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 (2.6%)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58 (2.5%)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Please select the option that best describes the floor material of this house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Earth/sand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1,194 (94.5%)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968 (94.6%)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2,162 (94.5%)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0.719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Wood planks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Palm/bamboo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 (1.7%)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 (1.7%)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 (1.7%)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Parquet or polished wood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Ceramic tiles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Cement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 (3.6%)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 (3.5%)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81 (3.5%)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Other (specify)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customXml" Target="../customXml/item3.xml"/><Relationship Id="rId4" Type="http://schemas.openxmlformats.org/officeDocument/2006/relationships/customXml" Target="../customXml/item2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  <Notes xmlns="49256dcf-74b5-4e0f-b2ab-e17546be8a80" xsi:nil="true"/>
  </documentManagement>
</p:properties>
</file>

<file path=customXml/itemProps1.xml><?xml version="1.0" encoding="utf-8"?>
<ds:datastoreItem xmlns:ds="http://schemas.openxmlformats.org/officeDocument/2006/customXml" ds:itemID="{670602F8-A16D-4A2D-9677-616D7B335650}"/>
</file>

<file path=customXml/itemProps2.xml><?xml version="1.0" encoding="utf-8"?>
<ds:datastoreItem xmlns:ds="http://schemas.openxmlformats.org/officeDocument/2006/customXml" ds:itemID="{84AD1A4C-0C39-4CE4-93AA-32D106BB50AB}"/>
</file>

<file path=customXml/itemProps3.xml><?xml version="1.0" encoding="utf-8"?>
<ds:datastoreItem xmlns:ds="http://schemas.openxmlformats.org/officeDocument/2006/customXml" ds:itemID="{1A07E87E-979C-48BD-BBFF-ADB8CE958ECE}"/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</Properties>
</file>